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F659E" w14:textId="77777777" w:rsidR="009F682F" w:rsidRDefault="00000000">
      <w:pPr>
        <w:spacing w:after="120" w:line="288" w:lineRule="auto"/>
        <w:ind w:left="720"/>
        <w:jc w:val="center"/>
        <w:rPr>
          <w:b/>
        </w:rPr>
      </w:pPr>
      <w:bookmarkStart w:id="0" w:name="_gjdgxs" w:colFirst="0" w:colLast="0"/>
      <w:bookmarkEnd w:id="0"/>
      <w:r>
        <w:rPr>
          <w:b/>
        </w:rPr>
        <w:t>LAB 3</w:t>
      </w:r>
      <w:r>
        <w:rPr>
          <w:noProof/>
        </w:rPr>
        <w:drawing>
          <wp:anchor distT="0" distB="0" distL="114300" distR="114300" simplePos="0" relativeHeight="251659264" behindDoc="0" locked="0" layoutInCell="1" allowOverlap="1" wp14:anchorId="5BB051F1" wp14:editId="164471BB">
            <wp:simplePos x="0" y="0"/>
            <wp:positionH relativeFrom="column">
              <wp:posOffset>5495925</wp:posOffset>
            </wp:positionH>
            <wp:positionV relativeFrom="paragraph">
              <wp:posOffset>-141605</wp:posOffset>
            </wp:positionV>
            <wp:extent cx="581025" cy="581025"/>
            <wp:effectExtent l="0" t="0" r="0" b="0"/>
            <wp:wrapNone/>
            <wp:docPr id="1" name="image1.png" descr="CTU1"/>
            <wp:cNvGraphicFramePr/>
            <a:graphic xmlns:a="http://schemas.openxmlformats.org/drawingml/2006/main">
              <a:graphicData uri="http://schemas.openxmlformats.org/drawingml/2006/picture">
                <pic:pic xmlns:pic="http://schemas.openxmlformats.org/drawingml/2006/picture">
                  <pic:nvPicPr>
                    <pic:cNvPr id="1" name="image1.png" descr="CTU1"/>
                    <pic:cNvPicPr preferRelativeResize="0"/>
                  </pic:nvPicPr>
                  <pic:blipFill>
                    <a:blip r:embed="rId7"/>
                    <a:srcRect/>
                    <a:stretch>
                      <a:fillRect/>
                    </a:stretch>
                  </pic:blipFill>
                  <pic:spPr>
                    <a:xfrm>
                      <a:off x="0" y="0"/>
                      <a:ext cx="581025" cy="581025"/>
                    </a:xfrm>
                    <a:prstGeom prst="rect">
                      <a:avLst/>
                    </a:prstGeom>
                  </pic:spPr>
                </pic:pic>
              </a:graphicData>
            </a:graphic>
          </wp:anchor>
        </w:drawing>
      </w:r>
    </w:p>
    <w:p w14:paraId="3AFA0C8E" w14:textId="77777777" w:rsidR="009F682F" w:rsidRDefault="00000000">
      <w:pPr>
        <w:spacing w:after="120" w:line="288" w:lineRule="auto"/>
        <w:ind w:left="720"/>
        <w:jc w:val="center"/>
        <w:rPr>
          <w:b/>
        </w:rPr>
      </w:pPr>
      <w:bookmarkStart w:id="1" w:name="_lp3kkwlvqig6" w:colFirst="0" w:colLast="0"/>
      <w:bookmarkEnd w:id="1"/>
      <w:r>
        <w:rPr>
          <w:b/>
        </w:rPr>
        <w:t>VLAN - VẠCH ĐƯỜNG LIÊN VLAN - OSPF</w:t>
      </w:r>
    </w:p>
    <w:tbl>
      <w:tblPr>
        <w:tblStyle w:val="Style10"/>
        <w:tblW w:w="9435" w:type="dxa"/>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9435"/>
      </w:tblGrid>
      <w:tr w:rsidR="009F682F" w14:paraId="2FEECEE1" w14:textId="77777777">
        <w:tc>
          <w:tcPr>
            <w:tcW w:w="9435" w:type="dxa"/>
            <w:shd w:val="clear" w:color="auto" w:fill="E6E6E6"/>
          </w:tcPr>
          <w:p w14:paraId="25C0793C" w14:textId="1437C5B1" w:rsidR="009F682F" w:rsidRDefault="00000000">
            <w:pPr>
              <w:spacing w:before="120" w:after="120" w:line="288" w:lineRule="auto"/>
              <w:ind w:left="720"/>
              <w:jc w:val="both"/>
              <w:rPr>
                <w:lang w:val="en-US"/>
              </w:rPr>
            </w:pPr>
            <w:r>
              <w:t>Họ tên và MSSV:</w:t>
            </w:r>
            <w:r>
              <w:rPr>
                <w:lang w:val="en-US"/>
              </w:rPr>
              <w:t xml:space="preserve"> </w:t>
            </w:r>
            <w:r w:rsidR="0017492D">
              <w:rPr>
                <w:lang w:val="en-US"/>
              </w:rPr>
              <w:t>Tạ Châu Thiên Đỉnh</w:t>
            </w:r>
            <w:r w:rsidR="004B68FE">
              <w:rPr>
                <w:lang w:val="en-US"/>
              </w:rPr>
              <w:t xml:space="preserve"> – B2014737</w:t>
            </w:r>
          </w:p>
          <w:p w14:paraId="63F7AE83" w14:textId="3A232101" w:rsidR="009F682F" w:rsidRDefault="00000000">
            <w:pPr>
              <w:spacing w:before="120" w:after="120" w:line="288" w:lineRule="auto"/>
              <w:ind w:left="720"/>
              <w:jc w:val="both"/>
              <w:rPr>
                <w:b/>
              </w:rPr>
            </w:pPr>
            <w:r>
              <w:t xml:space="preserve">Nhóm học phần: </w:t>
            </w:r>
            <w:r w:rsidR="0017492D">
              <w:t>CT293 - 02</w:t>
            </w:r>
          </w:p>
        </w:tc>
      </w:tr>
    </w:tbl>
    <w:p w14:paraId="778347CE" w14:textId="77777777" w:rsidR="009F682F" w:rsidRDefault="009F682F">
      <w:pPr>
        <w:spacing w:after="120" w:line="288" w:lineRule="auto"/>
        <w:ind w:left="720"/>
        <w:jc w:val="both"/>
        <w:rPr>
          <w:i/>
          <w:color w:val="FF0000"/>
        </w:rPr>
      </w:pPr>
    </w:p>
    <w:p w14:paraId="0266A147" w14:textId="77777777" w:rsidR="009F682F" w:rsidRDefault="00000000">
      <w:pPr>
        <w:numPr>
          <w:ilvl w:val="0"/>
          <w:numId w:val="1"/>
        </w:numPr>
        <w:spacing w:line="288" w:lineRule="auto"/>
        <w:jc w:val="both"/>
        <w:rPr>
          <w:i/>
          <w:color w:val="FF0000"/>
        </w:rPr>
      </w:pPr>
      <w:r>
        <w:rPr>
          <w:i/>
          <w:color w:val="FF0000"/>
        </w:rPr>
        <w:t>Các sinh viên bị phát hiện sao chép bài của nhau sẽ nhận 0đ cho tất cả bài thực hành của môn này.</w:t>
      </w:r>
    </w:p>
    <w:p w14:paraId="3645C296" w14:textId="77777777" w:rsidR="009F682F" w:rsidRDefault="00000000">
      <w:pPr>
        <w:numPr>
          <w:ilvl w:val="0"/>
          <w:numId w:val="1"/>
        </w:numPr>
        <w:spacing w:after="120" w:line="288" w:lineRule="auto"/>
        <w:jc w:val="both"/>
        <w:rPr>
          <w:i/>
          <w:color w:val="FF0000"/>
        </w:rPr>
      </w:pPr>
      <w:r>
        <w:rPr>
          <w:i/>
          <w:color w:val="0000FF"/>
        </w:rPr>
        <w:t>Bài nộp phải ở dạng PDF</w:t>
      </w:r>
      <w:r>
        <w:rPr>
          <w:i/>
          <w:color w:val="FF0000"/>
        </w:rPr>
        <w:t xml:space="preserve">, hình minh họa phải rõ ràng chi tiết. </w:t>
      </w:r>
      <w:r>
        <w:rPr>
          <w:color w:val="FF0000"/>
        </w:rPr>
        <w:t>Hình minh hoạ chỉ cần chụp ở nội dung thực hiện, không chụp toàn màn hình.</w:t>
      </w:r>
    </w:p>
    <w:p w14:paraId="2D46CB43" w14:textId="77777777" w:rsidR="009F682F" w:rsidRDefault="009F682F">
      <w:pPr>
        <w:ind w:left="720"/>
        <w:jc w:val="both"/>
        <w:rPr>
          <w:i/>
          <w:color w:val="FF0000"/>
        </w:rPr>
      </w:pPr>
    </w:p>
    <w:p w14:paraId="0FF0A0DC" w14:textId="77777777" w:rsidR="009F682F" w:rsidRDefault="00000000">
      <w:pPr>
        <w:numPr>
          <w:ilvl w:val="0"/>
          <w:numId w:val="2"/>
        </w:numPr>
        <w:jc w:val="both"/>
        <w:rPr>
          <w:b/>
        </w:rPr>
      </w:pPr>
      <w:r>
        <w:rPr>
          <w:b/>
        </w:rPr>
        <w:t xml:space="preserve">Cấu hình VLAN  </w:t>
      </w:r>
    </w:p>
    <w:p w14:paraId="1D57D165" w14:textId="77777777" w:rsidR="009F682F" w:rsidRDefault="00000000">
      <w:pPr>
        <w:jc w:val="both"/>
      </w:pPr>
      <w:r>
        <w:t xml:space="preserve"> </w:t>
      </w:r>
      <w:r>
        <w:tab/>
        <w:t xml:space="preserve">Xem </w:t>
      </w:r>
      <w:hyperlink r:id="rId8">
        <w:r>
          <w:rPr>
            <w:color w:val="1155CC"/>
            <w:u w:val="single"/>
          </w:rPr>
          <w:t>video hướng dẫn</w:t>
        </w:r>
      </w:hyperlink>
      <w:r>
        <w:t xml:space="preserve"> và thực hiện các yêu cầu sau:</w:t>
      </w:r>
    </w:p>
    <w:p w14:paraId="4D08CF61" w14:textId="77777777" w:rsidR="009F682F" w:rsidRDefault="00000000">
      <w:pPr>
        <w:ind w:firstLine="720"/>
        <w:jc w:val="both"/>
      </w:pPr>
      <w:r>
        <w:t xml:space="preserve">Sử dụng file </w:t>
      </w:r>
      <w:r>
        <w:rPr>
          <w:i/>
        </w:rPr>
        <w:t>Lab03-01 - VLANs.pkt</w:t>
      </w:r>
      <w:r>
        <w:t>, thực hiện:</w:t>
      </w:r>
    </w:p>
    <w:p w14:paraId="6608A536" w14:textId="77777777" w:rsidR="009F682F" w:rsidRDefault="00000000">
      <w:pPr>
        <w:numPr>
          <w:ilvl w:val="0"/>
          <w:numId w:val="3"/>
        </w:numPr>
        <w:jc w:val="both"/>
        <w:rPr>
          <w:b/>
          <w:lang w:val="en-US"/>
        </w:rPr>
      </w:pPr>
      <w:r>
        <w:t>Cấu hình địa chỉ IP và mặt nạ mạng cho các PC. Đặt gateway là địa chỉ khả dụng cuối cùng của subnet.</w:t>
      </w:r>
    </w:p>
    <w:p w14:paraId="74B6F4D0" w14:textId="14BA5D6E" w:rsidR="009F682F" w:rsidRPr="001C1EB7" w:rsidRDefault="0017492D" w:rsidP="0017492D">
      <w:pPr>
        <w:tabs>
          <w:tab w:val="left" w:pos="4070"/>
        </w:tabs>
        <w:ind w:left="1440"/>
        <w:jc w:val="both"/>
        <w:rPr>
          <w:bCs/>
          <w:lang w:val="en-US"/>
        </w:rPr>
      </w:pPr>
      <w:r w:rsidRPr="001C1EB7">
        <w:rPr>
          <w:bCs/>
          <w:lang w:val="en-US"/>
        </w:rPr>
        <w:t>+ Cấu hình</w:t>
      </w:r>
      <w:r w:rsidR="00000000" w:rsidRPr="001C1EB7">
        <w:rPr>
          <w:bCs/>
          <w:lang w:val="en-US"/>
        </w:rPr>
        <w:t xml:space="preserve"> PC 1:</w:t>
      </w:r>
      <w:r w:rsidRPr="001C1EB7">
        <w:rPr>
          <w:bCs/>
          <w:lang w:val="en-US"/>
        </w:rPr>
        <w:tab/>
      </w:r>
    </w:p>
    <w:p w14:paraId="29DAB47E" w14:textId="50CAF1AD" w:rsidR="009F682F" w:rsidRDefault="00000000" w:rsidP="0017492D">
      <w:pPr>
        <w:ind w:left="720" w:firstLine="720"/>
        <w:jc w:val="both"/>
      </w:pPr>
      <w:r>
        <w:rPr>
          <w:noProof/>
        </w:rPr>
        <w:drawing>
          <wp:inline distT="0" distB="0" distL="114300" distR="114300" wp14:anchorId="5ACBCAFB" wp14:editId="7B0DF410">
            <wp:extent cx="5029200" cy="2367821"/>
            <wp:effectExtent l="19050" t="19050" r="1905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044677" cy="2375108"/>
                    </a:xfrm>
                    <a:prstGeom prst="rect">
                      <a:avLst/>
                    </a:prstGeom>
                    <a:noFill/>
                    <a:ln w="12700">
                      <a:solidFill>
                        <a:schemeClr val="tx1">
                          <a:lumMod val="75000"/>
                          <a:lumOff val="25000"/>
                        </a:schemeClr>
                      </a:solidFill>
                    </a:ln>
                  </pic:spPr>
                </pic:pic>
              </a:graphicData>
            </a:graphic>
          </wp:inline>
        </w:drawing>
      </w:r>
    </w:p>
    <w:p w14:paraId="68A35FF3" w14:textId="0F997400" w:rsidR="0017492D" w:rsidRDefault="00000000" w:rsidP="001C1EB7">
      <w:pPr>
        <w:ind w:left="720" w:firstLine="720"/>
        <w:jc w:val="both"/>
      </w:pPr>
      <w:r>
        <w:rPr>
          <w:noProof/>
        </w:rPr>
        <w:lastRenderedPageBreak/>
        <w:drawing>
          <wp:inline distT="0" distB="0" distL="114300" distR="114300" wp14:anchorId="6D6D15A5" wp14:editId="31CACE25">
            <wp:extent cx="5054600" cy="2139170"/>
            <wp:effectExtent l="19050" t="19050" r="1270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066873" cy="2144364"/>
                    </a:xfrm>
                    <a:prstGeom prst="rect">
                      <a:avLst/>
                    </a:prstGeom>
                    <a:noFill/>
                    <a:ln>
                      <a:solidFill>
                        <a:schemeClr val="tx1">
                          <a:lumMod val="75000"/>
                          <a:lumOff val="25000"/>
                        </a:schemeClr>
                      </a:solidFill>
                    </a:ln>
                  </pic:spPr>
                </pic:pic>
              </a:graphicData>
            </a:graphic>
          </wp:inline>
        </w:drawing>
      </w:r>
    </w:p>
    <w:p w14:paraId="4614CA83" w14:textId="378BB956" w:rsidR="009F682F" w:rsidRDefault="00000000">
      <w:pPr>
        <w:jc w:val="both"/>
        <w:rPr>
          <w:lang w:val="en-US"/>
        </w:rPr>
      </w:pPr>
      <w:r>
        <w:rPr>
          <w:lang w:val="en-US"/>
        </w:rPr>
        <w:tab/>
      </w:r>
      <w:r w:rsidR="0017492D">
        <w:rPr>
          <w:lang w:val="en-US"/>
        </w:rPr>
        <w:tab/>
        <w:t xml:space="preserve">+ Cấu hình </w:t>
      </w:r>
      <w:r>
        <w:rPr>
          <w:lang w:val="en-US"/>
        </w:rPr>
        <w:t>PC2:</w:t>
      </w:r>
    </w:p>
    <w:p w14:paraId="26A9DF9B" w14:textId="77777777" w:rsidR="009F682F" w:rsidRDefault="00000000" w:rsidP="0017492D">
      <w:pPr>
        <w:ind w:left="720" w:firstLine="720"/>
        <w:jc w:val="both"/>
      </w:pPr>
      <w:r>
        <w:rPr>
          <w:noProof/>
        </w:rPr>
        <w:drawing>
          <wp:inline distT="0" distB="0" distL="114300" distR="114300" wp14:anchorId="2B78DB01" wp14:editId="2D27CC95">
            <wp:extent cx="5073650" cy="2336342"/>
            <wp:effectExtent l="19050" t="19050" r="12700"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086533" cy="2342274"/>
                    </a:xfrm>
                    <a:prstGeom prst="rect">
                      <a:avLst/>
                    </a:prstGeom>
                    <a:noFill/>
                    <a:ln>
                      <a:solidFill>
                        <a:schemeClr val="tx1">
                          <a:lumMod val="75000"/>
                          <a:lumOff val="25000"/>
                        </a:schemeClr>
                      </a:solidFill>
                    </a:ln>
                  </pic:spPr>
                </pic:pic>
              </a:graphicData>
            </a:graphic>
          </wp:inline>
        </w:drawing>
      </w:r>
    </w:p>
    <w:p w14:paraId="5DF3F2E1" w14:textId="5EA4D401" w:rsidR="009F682F" w:rsidRDefault="00000000" w:rsidP="0017492D">
      <w:pPr>
        <w:ind w:left="720" w:firstLine="720"/>
        <w:jc w:val="both"/>
      </w:pPr>
      <w:r>
        <w:rPr>
          <w:noProof/>
        </w:rPr>
        <w:drawing>
          <wp:inline distT="0" distB="0" distL="114300" distR="114300" wp14:anchorId="1DB3EBD0" wp14:editId="39A7DF16">
            <wp:extent cx="5086350" cy="2183128"/>
            <wp:effectExtent l="19050" t="19050" r="1905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094222" cy="2186507"/>
                    </a:xfrm>
                    <a:prstGeom prst="rect">
                      <a:avLst/>
                    </a:prstGeom>
                    <a:noFill/>
                    <a:ln>
                      <a:solidFill>
                        <a:schemeClr val="tx1">
                          <a:lumMod val="75000"/>
                          <a:lumOff val="25000"/>
                        </a:schemeClr>
                      </a:solidFill>
                    </a:ln>
                  </pic:spPr>
                </pic:pic>
              </a:graphicData>
            </a:graphic>
          </wp:inline>
        </w:drawing>
      </w:r>
    </w:p>
    <w:p w14:paraId="74660553" w14:textId="08E72EA0" w:rsidR="0017492D" w:rsidRDefault="0017492D" w:rsidP="0017492D">
      <w:pPr>
        <w:ind w:left="720" w:firstLine="720"/>
        <w:jc w:val="both"/>
      </w:pPr>
    </w:p>
    <w:p w14:paraId="27F47223" w14:textId="67CB8387" w:rsidR="0017492D" w:rsidRDefault="0017492D" w:rsidP="0017492D">
      <w:pPr>
        <w:ind w:left="720" w:firstLine="720"/>
        <w:jc w:val="both"/>
      </w:pPr>
    </w:p>
    <w:p w14:paraId="0581B195" w14:textId="5B8644F1" w:rsidR="0017492D" w:rsidRDefault="0017492D" w:rsidP="0017492D">
      <w:pPr>
        <w:ind w:left="720" w:firstLine="720"/>
        <w:jc w:val="both"/>
      </w:pPr>
    </w:p>
    <w:p w14:paraId="490FCB02" w14:textId="7DEBF66C" w:rsidR="0017492D" w:rsidRDefault="0017492D" w:rsidP="0017492D">
      <w:pPr>
        <w:ind w:left="720" w:firstLine="720"/>
        <w:jc w:val="both"/>
      </w:pPr>
    </w:p>
    <w:p w14:paraId="6059803F" w14:textId="0D03CCFD" w:rsidR="0017492D" w:rsidRDefault="0017492D" w:rsidP="0017492D">
      <w:pPr>
        <w:ind w:left="720" w:firstLine="720"/>
        <w:jc w:val="both"/>
      </w:pPr>
    </w:p>
    <w:p w14:paraId="65DBC719" w14:textId="77777777" w:rsidR="001C1EB7" w:rsidRDefault="001C1EB7" w:rsidP="0017492D">
      <w:pPr>
        <w:ind w:left="720" w:firstLine="720"/>
        <w:jc w:val="both"/>
      </w:pPr>
    </w:p>
    <w:p w14:paraId="72B99D11" w14:textId="1870DB42" w:rsidR="009F682F" w:rsidRDefault="0017492D" w:rsidP="0017492D">
      <w:pPr>
        <w:ind w:left="720" w:firstLine="720"/>
        <w:jc w:val="both"/>
        <w:rPr>
          <w:lang w:val="en-US"/>
        </w:rPr>
      </w:pPr>
      <w:r>
        <w:rPr>
          <w:lang w:val="en-US"/>
        </w:rPr>
        <w:lastRenderedPageBreak/>
        <w:t xml:space="preserve">+ Cấu hình </w:t>
      </w:r>
      <w:r w:rsidR="00000000">
        <w:rPr>
          <w:lang w:val="en-US"/>
        </w:rPr>
        <w:t>PC3:</w:t>
      </w:r>
    </w:p>
    <w:p w14:paraId="55CB94A1" w14:textId="77777777" w:rsidR="009F682F" w:rsidRDefault="00000000" w:rsidP="0017492D">
      <w:pPr>
        <w:ind w:left="720" w:firstLine="720"/>
        <w:jc w:val="both"/>
      </w:pPr>
      <w:r>
        <w:rPr>
          <w:noProof/>
        </w:rPr>
        <w:drawing>
          <wp:inline distT="0" distB="0" distL="114300" distR="114300" wp14:anchorId="7DDFBD7E" wp14:editId="7FBA5CEC">
            <wp:extent cx="5105400" cy="2384522"/>
            <wp:effectExtent l="19050" t="19050" r="1905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117789" cy="2390308"/>
                    </a:xfrm>
                    <a:prstGeom prst="rect">
                      <a:avLst/>
                    </a:prstGeom>
                    <a:noFill/>
                    <a:ln>
                      <a:solidFill>
                        <a:schemeClr val="tx1">
                          <a:lumMod val="75000"/>
                          <a:lumOff val="25000"/>
                        </a:schemeClr>
                      </a:solidFill>
                    </a:ln>
                  </pic:spPr>
                </pic:pic>
              </a:graphicData>
            </a:graphic>
          </wp:inline>
        </w:drawing>
      </w:r>
    </w:p>
    <w:p w14:paraId="2B1569CC" w14:textId="3B71E4F8" w:rsidR="0017492D" w:rsidRDefault="00000000" w:rsidP="001C1EB7">
      <w:pPr>
        <w:ind w:left="720" w:firstLine="720"/>
        <w:jc w:val="both"/>
      </w:pPr>
      <w:r>
        <w:rPr>
          <w:noProof/>
        </w:rPr>
        <w:drawing>
          <wp:inline distT="0" distB="0" distL="114300" distR="114300" wp14:anchorId="37364C6F" wp14:editId="2C111679">
            <wp:extent cx="5060950" cy="2175397"/>
            <wp:effectExtent l="19050" t="19050" r="2540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067864" cy="2178369"/>
                    </a:xfrm>
                    <a:prstGeom prst="rect">
                      <a:avLst/>
                    </a:prstGeom>
                    <a:noFill/>
                    <a:ln>
                      <a:solidFill>
                        <a:schemeClr val="tx1">
                          <a:lumMod val="75000"/>
                          <a:lumOff val="25000"/>
                        </a:schemeClr>
                      </a:solidFill>
                    </a:ln>
                  </pic:spPr>
                </pic:pic>
              </a:graphicData>
            </a:graphic>
          </wp:inline>
        </w:drawing>
      </w:r>
    </w:p>
    <w:p w14:paraId="09973000" w14:textId="0631F61F" w:rsidR="009F682F" w:rsidRDefault="0017492D" w:rsidP="0017492D">
      <w:pPr>
        <w:ind w:left="720" w:firstLine="720"/>
        <w:jc w:val="both"/>
        <w:rPr>
          <w:lang w:val="en-US"/>
        </w:rPr>
      </w:pPr>
      <w:r>
        <w:rPr>
          <w:lang w:val="en-US"/>
        </w:rPr>
        <w:t xml:space="preserve">+ Cấu hình </w:t>
      </w:r>
      <w:r w:rsidR="00000000">
        <w:rPr>
          <w:lang w:val="en-US"/>
        </w:rPr>
        <w:t>PC4:</w:t>
      </w:r>
    </w:p>
    <w:p w14:paraId="0819365D" w14:textId="77777777" w:rsidR="009F682F" w:rsidRDefault="00000000" w:rsidP="0017492D">
      <w:pPr>
        <w:ind w:left="720" w:firstLine="720"/>
        <w:jc w:val="both"/>
      </w:pPr>
      <w:r>
        <w:rPr>
          <w:noProof/>
        </w:rPr>
        <w:drawing>
          <wp:inline distT="0" distB="0" distL="114300" distR="114300" wp14:anchorId="76A18F70" wp14:editId="28DF3BBD">
            <wp:extent cx="5053856" cy="2349500"/>
            <wp:effectExtent l="19050" t="19050" r="1397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058484" cy="2351652"/>
                    </a:xfrm>
                    <a:prstGeom prst="rect">
                      <a:avLst/>
                    </a:prstGeom>
                    <a:noFill/>
                    <a:ln>
                      <a:solidFill>
                        <a:schemeClr val="tx1">
                          <a:lumMod val="75000"/>
                          <a:lumOff val="25000"/>
                        </a:schemeClr>
                      </a:solidFill>
                    </a:ln>
                  </pic:spPr>
                </pic:pic>
              </a:graphicData>
            </a:graphic>
          </wp:inline>
        </w:drawing>
      </w:r>
    </w:p>
    <w:p w14:paraId="6B87057C" w14:textId="1B69E499" w:rsidR="0017492D" w:rsidRPr="001C1EB7" w:rsidRDefault="00000000" w:rsidP="001C1EB7">
      <w:pPr>
        <w:ind w:left="720" w:firstLine="720"/>
        <w:jc w:val="both"/>
      </w:pPr>
      <w:r>
        <w:rPr>
          <w:noProof/>
        </w:rPr>
        <w:lastRenderedPageBreak/>
        <w:drawing>
          <wp:inline distT="0" distB="0" distL="114300" distR="114300" wp14:anchorId="7D2B4ADA" wp14:editId="7BFC2283">
            <wp:extent cx="5053330" cy="2143722"/>
            <wp:effectExtent l="19050" t="19050" r="1397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064931" cy="2148643"/>
                    </a:xfrm>
                    <a:prstGeom prst="rect">
                      <a:avLst/>
                    </a:prstGeom>
                    <a:noFill/>
                    <a:ln>
                      <a:solidFill>
                        <a:schemeClr val="tx1">
                          <a:lumMod val="75000"/>
                          <a:lumOff val="25000"/>
                        </a:schemeClr>
                      </a:solidFill>
                    </a:ln>
                  </pic:spPr>
                </pic:pic>
              </a:graphicData>
            </a:graphic>
          </wp:inline>
        </w:drawing>
      </w:r>
    </w:p>
    <w:p w14:paraId="2818B61D" w14:textId="09B1228C" w:rsidR="009F682F" w:rsidRDefault="0017492D" w:rsidP="0017492D">
      <w:pPr>
        <w:ind w:left="720" w:firstLine="720"/>
        <w:jc w:val="both"/>
        <w:rPr>
          <w:lang w:val="en-US"/>
        </w:rPr>
      </w:pPr>
      <w:r>
        <w:rPr>
          <w:lang w:val="en-US"/>
        </w:rPr>
        <w:t xml:space="preserve">+ Cấu hình </w:t>
      </w:r>
      <w:r w:rsidR="00000000">
        <w:rPr>
          <w:lang w:val="en-US"/>
        </w:rPr>
        <w:t>PC5:</w:t>
      </w:r>
    </w:p>
    <w:p w14:paraId="570F3014" w14:textId="77777777" w:rsidR="009F682F" w:rsidRDefault="00000000" w:rsidP="0017492D">
      <w:pPr>
        <w:ind w:left="720" w:firstLine="720"/>
        <w:jc w:val="both"/>
      </w:pPr>
      <w:r>
        <w:rPr>
          <w:noProof/>
        </w:rPr>
        <w:drawing>
          <wp:inline distT="0" distB="0" distL="114300" distR="114300" wp14:anchorId="318C9838" wp14:editId="27E2E49B">
            <wp:extent cx="5025390" cy="2305900"/>
            <wp:effectExtent l="19050" t="19050" r="2286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5033029" cy="2309405"/>
                    </a:xfrm>
                    <a:prstGeom prst="rect">
                      <a:avLst/>
                    </a:prstGeom>
                    <a:noFill/>
                    <a:ln>
                      <a:solidFill>
                        <a:schemeClr val="tx1">
                          <a:lumMod val="75000"/>
                          <a:lumOff val="25000"/>
                        </a:schemeClr>
                      </a:solidFill>
                    </a:ln>
                  </pic:spPr>
                </pic:pic>
              </a:graphicData>
            </a:graphic>
          </wp:inline>
        </w:drawing>
      </w:r>
    </w:p>
    <w:p w14:paraId="7CB45C48" w14:textId="43D73A6D" w:rsidR="009F682F" w:rsidRDefault="00000000" w:rsidP="0017492D">
      <w:pPr>
        <w:ind w:left="720" w:firstLine="720"/>
        <w:jc w:val="both"/>
      </w:pPr>
      <w:r>
        <w:rPr>
          <w:noProof/>
        </w:rPr>
        <w:drawing>
          <wp:inline distT="0" distB="0" distL="114300" distR="114300" wp14:anchorId="31F184E6" wp14:editId="3C4F28A6">
            <wp:extent cx="5048250" cy="2169010"/>
            <wp:effectExtent l="19050" t="19050" r="1905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060383" cy="2174223"/>
                    </a:xfrm>
                    <a:prstGeom prst="rect">
                      <a:avLst/>
                    </a:prstGeom>
                    <a:noFill/>
                    <a:ln>
                      <a:solidFill>
                        <a:schemeClr val="tx1">
                          <a:lumMod val="75000"/>
                          <a:lumOff val="25000"/>
                        </a:schemeClr>
                      </a:solidFill>
                    </a:ln>
                  </pic:spPr>
                </pic:pic>
              </a:graphicData>
            </a:graphic>
          </wp:inline>
        </w:drawing>
      </w:r>
    </w:p>
    <w:p w14:paraId="32E9446F" w14:textId="39F33230" w:rsidR="0017492D" w:rsidRDefault="0017492D" w:rsidP="0017492D">
      <w:pPr>
        <w:ind w:left="720" w:firstLine="720"/>
        <w:jc w:val="both"/>
      </w:pPr>
    </w:p>
    <w:p w14:paraId="41D92970" w14:textId="43178AE6" w:rsidR="0017492D" w:rsidRDefault="0017492D" w:rsidP="0017492D">
      <w:pPr>
        <w:ind w:left="720" w:firstLine="720"/>
        <w:jc w:val="both"/>
      </w:pPr>
    </w:p>
    <w:p w14:paraId="793871E4" w14:textId="05763DF4" w:rsidR="0017492D" w:rsidRDefault="0017492D" w:rsidP="0017492D">
      <w:pPr>
        <w:ind w:left="720" w:firstLine="720"/>
        <w:jc w:val="both"/>
      </w:pPr>
    </w:p>
    <w:p w14:paraId="24337283" w14:textId="64BCE042" w:rsidR="0017492D" w:rsidRDefault="0017492D" w:rsidP="0017492D">
      <w:pPr>
        <w:ind w:left="720" w:firstLine="720"/>
        <w:jc w:val="both"/>
      </w:pPr>
    </w:p>
    <w:p w14:paraId="3CF4278F" w14:textId="487387A4" w:rsidR="0017492D" w:rsidRDefault="0017492D" w:rsidP="0017492D">
      <w:pPr>
        <w:ind w:left="720" w:firstLine="720"/>
        <w:jc w:val="both"/>
      </w:pPr>
    </w:p>
    <w:p w14:paraId="1327720D" w14:textId="77777777" w:rsidR="001C1EB7" w:rsidRDefault="001C1EB7" w:rsidP="0017492D">
      <w:pPr>
        <w:ind w:left="720" w:firstLine="720"/>
        <w:jc w:val="both"/>
      </w:pPr>
    </w:p>
    <w:p w14:paraId="2E454160" w14:textId="0B137137" w:rsidR="009F682F" w:rsidRDefault="0017492D" w:rsidP="0017492D">
      <w:pPr>
        <w:ind w:left="720" w:firstLine="720"/>
        <w:jc w:val="both"/>
        <w:rPr>
          <w:lang w:val="en-US"/>
        </w:rPr>
      </w:pPr>
      <w:r>
        <w:rPr>
          <w:lang w:val="en-US"/>
        </w:rPr>
        <w:lastRenderedPageBreak/>
        <w:t xml:space="preserve">+ Cấu hình </w:t>
      </w:r>
      <w:r w:rsidR="00000000">
        <w:rPr>
          <w:lang w:val="en-US"/>
        </w:rPr>
        <w:t>PC6:</w:t>
      </w:r>
    </w:p>
    <w:p w14:paraId="31E9C63C" w14:textId="77777777" w:rsidR="009F682F" w:rsidRDefault="00000000" w:rsidP="0017492D">
      <w:pPr>
        <w:ind w:left="720" w:firstLine="720"/>
        <w:jc w:val="both"/>
      </w:pPr>
      <w:r>
        <w:rPr>
          <w:noProof/>
        </w:rPr>
        <w:drawing>
          <wp:inline distT="0" distB="0" distL="114300" distR="114300" wp14:anchorId="016FD07D" wp14:editId="5050EE63">
            <wp:extent cx="5048250" cy="2349629"/>
            <wp:effectExtent l="19050" t="19050" r="1905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063454" cy="2356705"/>
                    </a:xfrm>
                    <a:prstGeom prst="rect">
                      <a:avLst/>
                    </a:prstGeom>
                    <a:noFill/>
                    <a:ln>
                      <a:solidFill>
                        <a:schemeClr val="tx1">
                          <a:lumMod val="75000"/>
                          <a:lumOff val="25000"/>
                        </a:schemeClr>
                      </a:solidFill>
                    </a:ln>
                  </pic:spPr>
                </pic:pic>
              </a:graphicData>
            </a:graphic>
          </wp:inline>
        </w:drawing>
      </w:r>
    </w:p>
    <w:p w14:paraId="7066B4C6" w14:textId="6B4F1D89" w:rsidR="009F682F" w:rsidRDefault="00000000" w:rsidP="0017492D">
      <w:pPr>
        <w:ind w:left="720" w:firstLine="720"/>
        <w:jc w:val="both"/>
        <w:rPr>
          <w:lang w:val="en-US"/>
        </w:rPr>
      </w:pPr>
      <w:r>
        <w:rPr>
          <w:noProof/>
        </w:rPr>
        <w:drawing>
          <wp:inline distT="0" distB="0" distL="114300" distR="114300" wp14:anchorId="7E958D22" wp14:editId="7AD34AD4">
            <wp:extent cx="5073650" cy="2183795"/>
            <wp:effectExtent l="19050" t="19050" r="1270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5097922" cy="2194242"/>
                    </a:xfrm>
                    <a:prstGeom prst="rect">
                      <a:avLst/>
                    </a:prstGeom>
                    <a:noFill/>
                    <a:ln>
                      <a:solidFill>
                        <a:schemeClr val="tx1">
                          <a:lumMod val="75000"/>
                          <a:lumOff val="25000"/>
                        </a:schemeClr>
                      </a:solidFill>
                    </a:ln>
                  </pic:spPr>
                </pic:pic>
              </a:graphicData>
            </a:graphic>
          </wp:inline>
        </w:drawing>
      </w:r>
    </w:p>
    <w:p w14:paraId="552CEF2E" w14:textId="77777777" w:rsidR="001C1EB7" w:rsidRDefault="001C1EB7" w:rsidP="0017492D">
      <w:pPr>
        <w:ind w:left="720" w:firstLine="720"/>
        <w:jc w:val="both"/>
        <w:rPr>
          <w:lang w:val="en-US"/>
        </w:rPr>
      </w:pPr>
    </w:p>
    <w:p w14:paraId="2F320CFD" w14:textId="77777777" w:rsidR="009F682F" w:rsidRDefault="00000000">
      <w:pPr>
        <w:numPr>
          <w:ilvl w:val="0"/>
          <w:numId w:val="3"/>
        </w:numPr>
        <w:jc w:val="both"/>
        <w:rPr>
          <w:b/>
        </w:rPr>
      </w:pPr>
      <w:r>
        <w:t>Tạo 3 nối kết giữa R1 và SW1. Cấu hình mỗi interface của R1 là gateway của 1 VLAN (địa chỉ IP của interface là địa chỉ gateway của subnet).</w:t>
      </w:r>
    </w:p>
    <w:p w14:paraId="2E28FF88" w14:textId="58636BC5" w:rsidR="009F682F" w:rsidRPr="0017492D" w:rsidRDefault="0017492D">
      <w:pPr>
        <w:ind w:left="1080"/>
        <w:jc w:val="both"/>
        <w:rPr>
          <w:bCs/>
          <w:lang w:val="en-US"/>
        </w:rPr>
      </w:pPr>
      <w:r>
        <w:rPr>
          <w:bCs/>
          <w:lang w:val="en-US"/>
        </w:rPr>
        <w:t xml:space="preserve">+ </w:t>
      </w:r>
      <w:r w:rsidR="00000000" w:rsidRPr="0017492D">
        <w:rPr>
          <w:bCs/>
          <w:lang w:val="en-US"/>
        </w:rPr>
        <w:t>Chọn kết nối thẳng:</w:t>
      </w:r>
    </w:p>
    <w:p w14:paraId="75DFD207" w14:textId="640AD490" w:rsidR="009F682F" w:rsidRPr="0017492D" w:rsidRDefault="0017492D">
      <w:pPr>
        <w:ind w:left="1080"/>
        <w:jc w:val="both"/>
        <w:rPr>
          <w:bCs/>
          <w:lang w:val="en-US"/>
        </w:rPr>
      </w:pPr>
      <w:r>
        <w:rPr>
          <w:bCs/>
          <w:lang w:val="en-US"/>
        </w:rPr>
        <w:t xml:space="preserve">+ </w:t>
      </w:r>
      <w:r w:rsidR="00000000" w:rsidRPr="0017492D">
        <w:rPr>
          <w:bCs/>
          <w:lang w:val="en-US"/>
        </w:rPr>
        <w:t>Đặt nhãn cho các interface trên sơ đồ mạng:</w:t>
      </w:r>
    </w:p>
    <w:p w14:paraId="26895DA4" w14:textId="77777777" w:rsidR="009F682F" w:rsidRDefault="00000000">
      <w:pPr>
        <w:ind w:left="1080"/>
        <w:jc w:val="both"/>
        <w:rPr>
          <w:b/>
          <w:lang w:val="en-US"/>
        </w:rPr>
      </w:pPr>
      <w:r>
        <w:rPr>
          <w:b/>
          <w:lang w:val="en-US"/>
        </w:rPr>
        <w:t>G0/1 của SW1 đến G0/0 của R1</w:t>
      </w:r>
    </w:p>
    <w:p w14:paraId="7EDA233B" w14:textId="77777777" w:rsidR="009F682F" w:rsidRDefault="00000000">
      <w:pPr>
        <w:ind w:left="1080"/>
        <w:jc w:val="both"/>
        <w:rPr>
          <w:b/>
          <w:lang w:val="en-US"/>
        </w:rPr>
      </w:pPr>
      <w:r>
        <w:rPr>
          <w:b/>
          <w:lang w:val="en-US"/>
        </w:rPr>
        <w:t>G1/1 của SW1 đến G0/1 của R1</w:t>
      </w:r>
    </w:p>
    <w:p w14:paraId="73C16206" w14:textId="0E89949F" w:rsidR="009F682F" w:rsidRDefault="00000000" w:rsidP="0017492D">
      <w:pPr>
        <w:ind w:left="1080"/>
        <w:jc w:val="both"/>
        <w:rPr>
          <w:b/>
          <w:lang w:val="en-US"/>
        </w:rPr>
      </w:pPr>
      <w:r>
        <w:rPr>
          <w:b/>
          <w:lang w:val="en-US"/>
        </w:rPr>
        <w:t>G2/1 của SW1 đến G0/2 của R1</w:t>
      </w:r>
    </w:p>
    <w:p w14:paraId="5CDA6F86" w14:textId="77777777" w:rsidR="009F682F" w:rsidRDefault="00000000">
      <w:pPr>
        <w:ind w:left="1080"/>
        <w:jc w:val="both"/>
      </w:pPr>
      <w:r>
        <w:rPr>
          <w:noProof/>
        </w:rPr>
        <w:lastRenderedPageBreak/>
        <w:drawing>
          <wp:inline distT="0" distB="0" distL="114300" distR="114300" wp14:anchorId="1EC9B1EC" wp14:editId="7474C06F">
            <wp:extent cx="5295900" cy="2473646"/>
            <wp:effectExtent l="19050" t="19050" r="19050"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5317486" cy="2483728"/>
                    </a:xfrm>
                    <a:prstGeom prst="rect">
                      <a:avLst/>
                    </a:prstGeom>
                    <a:noFill/>
                    <a:ln>
                      <a:solidFill>
                        <a:schemeClr val="tx1">
                          <a:lumMod val="75000"/>
                          <a:lumOff val="25000"/>
                        </a:schemeClr>
                      </a:solidFill>
                    </a:ln>
                  </pic:spPr>
                </pic:pic>
              </a:graphicData>
            </a:graphic>
          </wp:inline>
        </w:drawing>
      </w:r>
    </w:p>
    <w:p w14:paraId="42F53E86" w14:textId="273F5164" w:rsidR="009F682F" w:rsidRPr="001C1EB7" w:rsidRDefault="0017492D">
      <w:pPr>
        <w:ind w:left="1080"/>
        <w:jc w:val="both"/>
        <w:rPr>
          <w:lang w:val="en-US"/>
        </w:rPr>
      </w:pPr>
      <w:r w:rsidRPr="001C1EB7">
        <w:rPr>
          <w:lang w:val="en-US"/>
        </w:rPr>
        <w:t xml:space="preserve">+ </w:t>
      </w:r>
      <w:r w:rsidR="00000000" w:rsidRPr="001C1EB7">
        <w:rPr>
          <w:lang w:val="en-US"/>
        </w:rPr>
        <w:t>Cấu hình R1:</w:t>
      </w:r>
    </w:p>
    <w:p w14:paraId="556C6229" w14:textId="29D8BDFC" w:rsidR="009F682F" w:rsidRDefault="0017492D">
      <w:pPr>
        <w:ind w:left="1080"/>
        <w:jc w:val="both"/>
        <w:rPr>
          <w:lang w:val="en-US"/>
        </w:rPr>
      </w:pPr>
      <w:r>
        <w:rPr>
          <w:lang w:val="en-US"/>
        </w:rPr>
        <w:t xml:space="preserve">+ </w:t>
      </w:r>
      <w:r w:rsidR="00000000">
        <w:rPr>
          <w:lang w:val="en-US"/>
        </w:rPr>
        <w:t>Trên interface g0/0:</w:t>
      </w:r>
    </w:p>
    <w:p w14:paraId="39FEA3AC" w14:textId="77777777" w:rsidR="009F682F" w:rsidRDefault="00000000">
      <w:pPr>
        <w:ind w:left="1080"/>
        <w:jc w:val="both"/>
      </w:pPr>
      <w:r>
        <w:rPr>
          <w:noProof/>
        </w:rPr>
        <w:drawing>
          <wp:inline distT="0" distB="0" distL="114300" distR="114300" wp14:anchorId="4098B51C" wp14:editId="0CA59EA3">
            <wp:extent cx="5245100" cy="1514475"/>
            <wp:effectExtent l="19050" t="19050" r="1270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rotWithShape="1">
                    <a:blip r:embed="rId22"/>
                    <a:srcRect r="4587"/>
                    <a:stretch/>
                  </pic:blipFill>
                  <pic:spPr bwMode="auto">
                    <a:xfrm>
                      <a:off x="0" y="0"/>
                      <a:ext cx="5262164" cy="1519402"/>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D9E316" w14:textId="4298BAF5" w:rsidR="009F682F" w:rsidRDefault="0017492D">
      <w:pPr>
        <w:ind w:left="1080"/>
        <w:jc w:val="both"/>
      </w:pPr>
      <w:r>
        <w:rPr>
          <w:lang w:val="en-US"/>
        </w:rPr>
        <w:t xml:space="preserve">+ </w:t>
      </w:r>
      <w:r w:rsidR="00000000">
        <w:rPr>
          <w:lang w:val="en-US"/>
        </w:rPr>
        <w:t>Trên interface g0/1:</w:t>
      </w:r>
    </w:p>
    <w:p w14:paraId="59E9A885" w14:textId="77777777" w:rsidR="009F682F" w:rsidRDefault="00000000">
      <w:pPr>
        <w:ind w:left="1080"/>
        <w:jc w:val="both"/>
      </w:pPr>
      <w:r>
        <w:rPr>
          <w:noProof/>
        </w:rPr>
        <w:drawing>
          <wp:inline distT="0" distB="0" distL="114300" distR="114300" wp14:anchorId="77882987" wp14:editId="463C496D">
            <wp:extent cx="5245100" cy="1100807"/>
            <wp:effectExtent l="19050" t="19050" r="1270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23"/>
                    <a:srcRect r="4440"/>
                    <a:stretch/>
                  </pic:blipFill>
                  <pic:spPr bwMode="auto">
                    <a:xfrm>
                      <a:off x="0" y="0"/>
                      <a:ext cx="5307143" cy="1113828"/>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F2D4F3" w14:textId="64C82E77" w:rsidR="009F682F" w:rsidRDefault="0017492D">
      <w:pPr>
        <w:ind w:left="1080"/>
        <w:jc w:val="both"/>
        <w:rPr>
          <w:lang w:val="en-US"/>
        </w:rPr>
      </w:pPr>
      <w:r>
        <w:rPr>
          <w:lang w:val="en-US"/>
        </w:rPr>
        <w:t xml:space="preserve">+ </w:t>
      </w:r>
      <w:r w:rsidR="00000000">
        <w:rPr>
          <w:lang w:val="en-US"/>
        </w:rPr>
        <w:t>Trên interface g0/2:</w:t>
      </w:r>
    </w:p>
    <w:p w14:paraId="45E057ED" w14:textId="578AFAF3" w:rsidR="009F682F" w:rsidRDefault="00000000">
      <w:pPr>
        <w:ind w:left="1080"/>
        <w:jc w:val="both"/>
      </w:pPr>
      <w:r>
        <w:rPr>
          <w:noProof/>
        </w:rPr>
        <w:drawing>
          <wp:inline distT="0" distB="0" distL="114300" distR="114300" wp14:anchorId="5ABC125B" wp14:editId="2D094439">
            <wp:extent cx="5257800" cy="1145521"/>
            <wp:effectExtent l="19050" t="19050" r="1905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24"/>
                    <a:srcRect r="4562"/>
                    <a:stretch/>
                  </pic:blipFill>
                  <pic:spPr bwMode="auto">
                    <a:xfrm>
                      <a:off x="0" y="0"/>
                      <a:ext cx="5314479" cy="1157870"/>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CA179E" w14:textId="28F8CBFC" w:rsidR="0017492D" w:rsidRDefault="0017492D">
      <w:pPr>
        <w:ind w:left="1080"/>
        <w:jc w:val="both"/>
      </w:pPr>
    </w:p>
    <w:p w14:paraId="6BB6563D" w14:textId="4D175E3E" w:rsidR="0017492D" w:rsidRDefault="0017492D">
      <w:pPr>
        <w:ind w:left="1080"/>
        <w:jc w:val="both"/>
      </w:pPr>
    </w:p>
    <w:p w14:paraId="14874293" w14:textId="2411B0E9" w:rsidR="0017492D" w:rsidRDefault="0017492D">
      <w:pPr>
        <w:ind w:left="1080"/>
        <w:jc w:val="both"/>
      </w:pPr>
    </w:p>
    <w:p w14:paraId="55BC9443" w14:textId="77777777" w:rsidR="0017492D" w:rsidRDefault="0017492D">
      <w:pPr>
        <w:ind w:left="1080"/>
        <w:jc w:val="both"/>
      </w:pPr>
    </w:p>
    <w:p w14:paraId="4A99FD6F" w14:textId="0FAC67B8" w:rsidR="009F682F" w:rsidRDefault="0017492D">
      <w:pPr>
        <w:ind w:left="1080"/>
        <w:jc w:val="both"/>
        <w:rPr>
          <w:lang w:val="en-US"/>
        </w:rPr>
      </w:pPr>
      <w:r>
        <w:rPr>
          <w:lang w:val="en-US"/>
        </w:rPr>
        <w:lastRenderedPageBreak/>
        <w:t xml:space="preserve">+ </w:t>
      </w:r>
      <w:r w:rsidR="00000000">
        <w:rPr>
          <w:lang w:val="en-US"/>
        </w:rPr>
        <w:t>Dùng lệnh do show ip interface brief để xem hiển thị:</w:t>
      </w:r>
    </w:p>
    <w:p w14:paraId="109C591A" w14:textId="1C9BB8CC" w:rsidR="009F682F" w:rsidRDefault="00000000">
      <w:pPr>
        <w:ind w:left="1080"/>
        <w:jc w:val="both"/>
        <w:rPr>
          <w:lang w:val="en-US"/>
        </w:rPr>
      </w:pPr>
      <w:r>
        <w:rPr>
          <w:noProof/>
        </w:rPr>
        <w:drawing>
          <wp:inline distT="0" distB="0" distL="114300" distR="114300" wp14:anchorId="692D0013" wp14:editId="6B9DB7A9">
            <wp:extent cx="5232400" cy="868751"/>
            <wp:effectExtent l="19050" t="19050" r="2540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25"/>
                    <a:srcRect r="4769"/>
                    <a:stretch/>
                  </pic:blipFill>
                  <pic:spPr bwMode="auto">
                    <a:xfrm>
                      <a:off x="0" y="0"/>
                      <a:ext cx="5272690" cy="875441"/>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0D1AE4" w14:textId="77777777" w:rsidR="0017492D" w:rsidRDefault="0017492D">
      <w:pPr>
        <w:ind w:left="1080"/>
        <w:jc w:val="both"/>
        <w:rPr>
          <w:lang w:val="en-US"/>
        </w:rPr>
      </w:pPr>
    </w:p>
    <w:p w14:paraId="591302C0" w14:textId="77777777" w:rsidR="009F682F" w:rsidRDefault="00000000">
      <w:pPr>
        <w:numPr>
          <w:ilvl w:val="0"/>
          <w:numId w:val="3"/>
        </w:numPr>
        <w:jc w:val="both"/>
        <w:rPr>
          <w:b/>
        </w:rPr>
      </w:pPr>
      <w:r>
        <w:t>Cấu hình VLAN cho các interface của SW1 phù hợp sơ đồ mạng, kể cả interface nối kết tới R1. Đặt tên cho các VLAN (Engineering, HR, Sales).</w:t>
      </w:r>
    </w:p>
    <w:p w14:paraId="495D6474" w14:textId="77777777" w:rsidR="009F682F" w:rsidRDefault="00000000">
      <w:pPr>
        <w:ind w:left="1080"/>
        <w:jc w:val="both"/>
      </w:pPr>
      <w:r>
        <w:rPr>
          <w:noProof/>
        </w:rPr>
        <w:drawing>
          <wp:inline distT="0" distB="0" distL="114300" distR="114300" wp14:anchorId="15FF0243" wp14:editId="3E371702">
            <wp:extent cx="5257800" cy="2844191"/>
            <wp:effectExtent l="19050" t="19050" r="19050"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rotWithShape="1">
                    <a:blip r:embed="rId26"/>
                    <a:srcRect r="4458"/>
                    <a:stretch/>
                  </pic:blipFill>
                  <pic:spPr bwMode="auto">
                    <a:xfrm>
                      <a:off x="0" y="0"/>
                      <a:ext cx="5273079" cy="2852456"/>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EE394C7" w14:textId="60E11CE1" w:rsidR="009F682F" w:rsidRDefault="0017492D">
      <w:pPr>
        <w:ind w:left="1080"/>
        <w:jc w:val="both"/>
        <w:rPr>
          <w:lang w:val="en-US"/>
        </w:rPr>
      </w:pPr>
      <w:r>
        <w:rPr>
          <w:lang w:val="en-US"/>
        </w:rPr>
        <w:t xml:space="preserve">+ </w:t>
      </w:r>
      <w:r w:rsidR="00000000">
        <w:rPr>
          <w:lang w:val="en-US"/>
        </w:rPr>
        <w:t>Dùng lệnh do show vlan br để hiển thị vlan tóm tắt:</w:t>
      </w:r>
    </w:p>
    <w:p w14:paraId="1BCF5995" w14:textId="77777777" w:rsidR="009F682F" w:rsidRDefault="00000000">
      <w:pPr>
        <w:ind w:left="1080"/>
        <w:jc w:val="both"/>
      </w:pPr>
      <w:r>
        <w:rPr>
          <w:noProof/>
        </w:rPr>
        <w:drawing>
          <wp:inline distT="0" distB="0" distL="114300" distR="114300" wp14:anchorId="5AB95864" wp14:editId="116A4E7D">
            <wp:extent cx="5276850" cy="1414489"/>
            <wp:effectExtent l="19050" t="19050" r="1905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rotWithShape="1">
                    <a:blip r:embed="rId27"/>
                    <a:srcRect r="4800"/>
                    <a:stretch/>
                  </pic:blipFill>
                  <pic:spPr bwMode="auto">
                    <a:xfrm>
                      <a:off x="0" y="0"/>
                      <a:ext cx="5298306" cy="1420240"/>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AC60F2" w14:textId="7B8D7807" w:rsidR="009F682F" w:rsidRDefault="00111EA8">
      <w:pPr>
        <w:ind w:left="1080"/>
        <w:jc w:val="both"/>
        <w:rPr>
          <w:lang w:val="en-US"/>
        </w:rPr>
      </w:pPr>
      <w:r>
        <w:rPr>
          <w:lang w:val="en-US"/>
        </w:rPr>
        <w:t xml:space="preserve">+ </w:t>
      </w:r>
      <w:r w:rsidR="00000000">
        <w:rPr>
          <w:lang w:val="en-US"/>
        </w:rPr>
        <w:t>Thay đổi tên cho các Vlan theo yêu cầu:</w:t>
      </w:r>
    </w:p>
    <w:p w14:paraId="7C10307A" w14:textId="77777777" w:rsidR="009F682F" w:rsidRDefault="00000000">
      <w:pPr>
        <w:ind w:left="1080"/>
        <w:jc w:val="both"/>
      </w:pPr>
      <w:r>
        <w:rPr>
          <w:noProof/>
        </w:rPr>
        <w:drawing>
          <wp:inline distT="0" distB="0" distL="114300" distR="114300" wp14:anchorId="4E80A428" wp14:editId="6CF09733">
            <wp:extent cx="5270500" cy="1168039"/>
            <wp:effectExtent l="19050" t="19050" r="2540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rotWithShape="1">
                    <a:blip r:embed="rId28"/>
                    <a:srcRect r="5104"/>
                    <a:stretch/>
                  </pic:blipFill>
                  <pic:spPr bwMode="auto">
                    <a:xfrm>
                      <a:off x="0" y="0"/>
                      <a:ext cx="5311923" cy="1177219"/>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F97CCA" w14:textId="77777777" w:rsidR="00111EA8" w:rsidRDefault="00111EA8">
      <w:pPr>
        <w:ind w:left="1080"/>
        <w:jc w:val="both"/>
        <w:rPr>
          <w:lang w:val="en-US"/>
        </w:rPr>
      </w:pPr>
    </w:p>
    <w:p w14:paraId="53EDDC3A" w14:textId="77777777" w:rsidR="00111EA8" w:rsidRDefault="00111EA8">
      <w:pPr>
        <w:ind w:left="1080"/>
        <w:jc w:val="both"/>
        <w:rPr>
          <w:lang w:val="en-US"/>
        </w:rPr>
      </w:pPr>
    </w:p>
    <w:p w14:paraId="1420AF3C" w14:textId="14351831" w:rsidR="009F682F" w:rsidRDefault="00111EA8">
      <w:pPr>
        <w:ind w:left="1080"/>
        <w:jc w:val="both"/>
        <w:rPr>
          <w:lang w:val="en-US"/>
        </w:rPr>
      </w:pPr>
      <w:r>
        <w:rPr>
          <w:lang w:val="en-US"/>
        </w:rPr>
        <w:lastRenderedPageBreak/>
        <w:t>+</w:t>
      </w:r>
      <w:r w:rsidR="00000000">
        <w:rPr>
          <w:lang w:val="en-US"/>
        </w:rPr>
        <w:t>Dùng lệnh do show vlan br để hiển thị vlan tóm tắt:</w:t>
      </w:r>
    </w:p>
    <w:p w14:paraId="44EF4E76" w14:textId="03291262" w:rsidR="009F682F" w:rsidRDefault="00000000">
      <w:pPr>
        <w:ind w:left="1080"/>
        <w:jc w:val="both"/>
        <w:rPr>
          <w:lang w:val="en-US"/>
        </w:rPr>
      </w:pPr>
      <w:r>
        <w:rPr>
          <w:noProof/>
        </w:rPr>
        <w:drawing>
          <wp:inline distT="0" distB="0" distL="114300" distR="114300" wp14:anchorId="35298969" wp14:editId="4E094A4D">
            <wp:extent cx="5302250" cy="1224778"/>
            <wp:effectExtent l="19050" t="19050" r="1270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rotWithShape="1">
                    <a:blip r:embed="rId29"/>
                    <a:srcRect r="4095"/>
                    <a:stretch/>
                  </pic:blipFill>
                  <pic:spPr bwMode="auto">
                    <a:xfrm>
                      <a:off x="0" y="0"/>
                      <a:ext cx="5329002" cy="1230958"/>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B2FB8A" w14:textId="77777777" w:rsidR="00111EA8" w:rsidRDefault="00111EA8">
      <w:pPr>
        <w:ind w:left="1080"/>
        <w:jc w:val="both"/>
        <w:rPr>
          <w:lang w:val="en-US"/>
        </w:rPr>
      </w:pPr>
    </w:p>
    <w:p w14:paraId="2BA1F184" w14:textId="77777777" w:rsidR="009F682F" w:rsidRDefault="00000000">
      <w:pPr>
        <w:numPr>
          <w:ilvl w:val="0"/>
          <w:numId w:val="3"/>
        </w:numPr>
        <w:jc w:val="both"/>
        <w:rPr>
          <w:b/>
        </w:rPr>
      </w:pPr>
      <w:r>
        <w:t xml:space="preserve">Ping giữa các PC để kiểm tra nối kết </w:t>
      </w:r>
      <w:r>
        <w:rPr>
          <w:color w:val="FF0000"/>
        </w:rPr>
        <w:t xml:space="preserve">(chụp hình minh họa). </w:t>
      </w:r>
    </w:p>
    <w:p w14:paraId="7EBB16F6" w14:textId="6A9577FD" w:rsidR="009F682F" w:rsidRPr="00111EA8" w:rsidRDefault="00111EA8">
      <w:pPr>
        <w:ind w:left="1080"/>
        <w:jc w:val="both"/>
        <w:rPr>
          <w:bCs/>
          <w:lang w:val="en-US"/>
        </w:rPr>
      </w:pPr>
      <w:r>
        <w:rPr>
          <w:bCs/>
          <w:lang w:val="en-US"/>
        </w:rPr>
        <w:t xml:space="preserve">+ </w:t>
      </w:r>
      <w:r w:rsidR="00000000" w:rsidRPr="00111EA8">
        <w:rPr>
          <w:bCs/>
          <w:lang w:val="en-US"/>
        </w:rPr>
        <w:t>Từ PC1 ping đến PC3 để kiểm tra:</w:t>
      </w:r>
    </w:p>
    <w:p w14:paraId="6A6CDC8B" w14:textId="77777777" w:rsidR="009F682F" w:rsidRDefault="00000000">
      <w:pPr>
        <w:ind w:left="1080"/>
        <w:jc w:val="both"/>
      </w:pPr>
      <w:r>
        <w:rPr>
          <w:noProof/>
        </w:rPr>
        <w:drawing>
          <wp:inline distT="0" distB="0" distL="114300" distR="114300" wp14:anchorId="4DAE72AC" wp14:editId="1023D29B">
            <wp:extent cx="5359400" cy="2949561"/>
            <wp:effectExtent l="19050" t="19050" r="1270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370702" cy="2955781"/>
                    </a:xfrm>
                    <a:prstGeom prst="rect">
                      <a:avLst/>
                    </a:prstGeom>
                    <a:noFill/>
                    <a:ln>
                      <a:solidFill>
                        <a:schemeClr val="tx1">
                          <a:lumMod val="75000"/>
                          <a:lumOff val="25000"/>
                        </a:schemeClr>
                      </a:solidFill>
                    </a:ln>
                  </pic:spPr>
                </pic:pic>
              </a:graphicData>
            </a:graphic>
          </wp:inline>
        </w:drawing>
      </w:r>
    </w:p>
    <w:p w14:paraId="6D55A007" w14:textId="16C40063" w:rsidR="009F682F" w:rsidRPr="00111EA8" w:rsidRDefault="00111EA8">
      <w:pPr>
        <w:ind w:left="1080"/>
        <w:jc w:val="both"/>
        <w:rPr>
          <w:bCs/>
          <w:lang w:val="en-US"/>
        </w:rPr>
      </w:pPr>
      <w:r>
        <w:rPr>
          <w:bCs/>
          <w:lang w:val="en-US"/>
        </w:rPr>
        <w:t xml:space="preserve">+ </w:t>
      </w:r>
      <w:r w:rsidR="00000000" w:rsidRPr="00111EA8">
        <w:rPr>
          <w:bCs/>
          <w:lang w:val="en-US"/>
        </w:rPr>
        <w:t>Từ PC1 ping đến PC5 để kiểm tra:</w:t>
      </w:r>
    </w:p>
    <w:p w14:paraId="08E91D17" w14:textId="77777777" w:rsidR="009F682F" w:rsidRDefault="00000000">
      <w:pPr>
        <w:ind w:left="1080"/>
        <w:jc w:val="both"/>
      </w:pPr>
      <w:r>
        <w:rPr>
          <w:noProof/>
        </w:rPr>
        <w:drawing>
          <wp:inline distT="0" distB="0" distL="114300" distR="114300" wp14:anchorId="0A7B9E65" wp14:editId="7C77842B">
            <wp:extent cx="5403850" cy="1835564"/>
            <wp:effectExtent l="19050" t="19050" r="2540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1"/>
                    <a:stretch>
                      <a:fillRect/>
                    </a:stretch>
                  </pic:blipFill>
                  <pic:spPr>
                    <a:xfrm>
                      <a:off x="0" y="0"/>
                      <a:ext cx="5425125" cy="1842791"/>
                    </a:xfrm>
                    <a:prstGeom prst="rect">
                      <a:avLst/>
                    </a:prstGeom>
                    <a:noFill/>
                    <a:ln>
                      <a:solidFill>
                        <a:schemeClr val="tx1">
                          <a:lumMod val="75000"/>
                          <a:lumOff val="25000"/>
                        </a:schemeClr>
                      </a:solidFill>
                    </a:ln>
                  </pic:spPr>
                </pic:pic>
              </a:graphicData>
            </a:graphic>
          </wp:inline>
        </w:drawing>
      </w:r>
    </w:p>
    <w:p w14:paraId="720DA83C" w14:textId="6E197092" w:rsidR="009F682F" w:rsidRDefault="00111EA8">
      <w:pPr>
        <w:ind w:left="1080"/>
        <w:jc w:val="both"/>
        <w:rPr>
          <w:lang w:val="en-US"/>
        </w:rPr>
      </w:pPr>
      <w:r>
        <w:rPr>
          <w:lang w:val="en-US"/>
        </w:rPr>
        <w:t>+</w:t>
      </w:r>
      <w:r w:rsidR="00000000">
        <w:rPr>
          <w:lang w:val="en-US"/>
        </w:rPr>
        <w:t xml:space="preserve">Chuyển sang chế độ mô phỏng để kiểm tra ping từ </w:t>
      </w:r>
      <w:r>
        <w:rPr>
          <w:lang w:val="en-US"/>
        </w:rPr>
        <w:t>PC1</w:t>
      </w:r>
      <w:r w:rsidR="00000000">
        <w:rPr>
          <w:lang w:val="en-US"/>
        </w:rPr>
        <w:t xml:space="preserve"> sang </w:t>
      </w:r>
      <w:r>
        <w:rPr>
          <w:lang w:val="en-US"/>
        </w:rPr>
        <w:t>PC3</w:t>
      </w:r>
      <w:r w:rsidR="00000000">
        <w:rPr>
          <w:lang w:val="en-US"/>
        </w:rPr>
        <w:t>:</w:t>
      </w:r>
    </w:p>
    <w:p w14:paraId="10FBFE6F" w14:textId="5FDC1B1A" w:rsidR="009F682F" w:rsidRPr="00111EA8" w:rsidRDefault="009F682F">
      <w:pPr>
        <w:ind w:left="1080"/>
        <w:jc w:val="both"/>
        <w:rPr>
          <w:lang w:val="en-US"/>
        </w:rPr>
      </w:pPr>
    </w:p>
    <w:p w14:paraId="2E5CACE3" w14:textId="77777777" w:rsidR="009F682F" w:rsidRDefault="00000000">
      <w:pPr>
        <w:ind w:left="1080"/>
        <w:jc w:val="both"/>
      </w:pPr>
      <w:r>
        <w:rPr>
          <w:noProof/>
        </w:rPr>
        <w:lastRenderedPageBreak/>
        <w:drawing>
          <wp:inline distT="0" distB="0" distL="114300" distR="114300" wp14:anchorId="56B571FD" wp14:editId="254F2E2D">
            <wp:extent cx="5251450" cy="2160908"/>
            <wp:effectExtent l="19050" t="19050" r="2540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2"/>
                    <a:stretch>
                      <a:fillRect/>
                    </a:stretch>
                  </pic:blipFill>
                  <pic:spPr>
                    <a:xfrm>
                      <a:off x="0" y="0"/>
                      <a:ext cx="5276812" cy="2171344"/>
                    </a:xfrm>
                    <a:prstGeom prst="rect">
                      <a:avLst/>
                    </a:prstGeom>
                    <a:noFill/>
                    <a:ln>
                      <a:solidFill>
                        <a:schemeClr val="tx1">
                          <a:lumMod val="75000"/>
                          <a:lumOff val="25000"/>
                        </a:schemeClr>
                      </a:solidFill>
                    </a:ln>
                  </pic:spPr>
                </pic:pic>
              </a:graphicData>
            </a:graphic>
          </wp:inline>
        </w:drawing>
      </w:r>
    </w:p>
    <w:p w14:paraId="113A88E8" w14:textId="69AB4664" w:rsidR="009F682F" w:rsidRDefault="00000000" w:rsidP="00111EA8">
      <w:pPr>
        <w:ind w:left="1080"/>
        <w:jc w:val="both"/>
        <w:rPr>
          <w:lang w:val="en-US"/>
        </w:rPr>
      </w:pPr>
      <w:r>
        <w:rPr>
          <w:lang w:val="en-US"/>
        </w:rPr>
        <w:t>- Ping đến địa chỉ quảng bá của vlan 10:</w:t>
      </w:r>
    </w:p>
    <w:p w14:paraId="0DA2DCD7" w14:textId="77777777" w:rsidR="009F682F" w:rsidRDefault="00000000">
      <w:pPr>
        <w:ind w:left="1080"/>
        <w:jc w:val="both"/>
        <w:rPr>
          <w:lang w:val="en-US"/>
        </w:rPr>
      </w:pPr>
      <w:r>
        <w:rPr>
          <w:noProof/>
        </w:rPr>
        <w:drawing>
          <wp:inline distT="0" distB="0" distL="114300" distR="114300" wp14:anchorId="5FD36BE0" wp14:editId="30FF6425">
            <wp:extent cx="5283200" cy="1388472"/>
            <wp:effectExtent l="19050" t="19050" r="1270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3"/>
                    <a:stretch>
                      <a:fillRect/>
                    </a:stretch>
                  </pic:blipFill>
                  <pic:spPr>
                    <a:xfrm>
                      <a:off x="0" y="0"/>
                      <a:ext cx="5296913" cy="1392076"/>
                    </a:xfrm>
                    <a:prstGeom prst="rect">
                      <a:avLst/>
                    </a:prstGeom>
                    <a:noFill/>
                    <a:ln>
                      <a:solidFill>
                        <a:schemeClr val="tx1">
                          <a:lumMod val="75000"/>
                          <a:lumOff val="25000"/>
                        </a:schemeClr>
                      </a:solidFill>
                    </a:ln>
                  </pic:spPr>
                </pic:pic>
              </a:graphicData>
            </a:graphic>
          </wp:inline>
        </w:drawing>
      </w:r>
    </w:p>
    <w:p w14:paraId="3BFECC31" w14:textId="77777777" w:rsidR="009F682F" w:rsidRDefault="00000000">
      <w:pPr>
        <w:numPr>
          <w:ilvl w:val="0"/>
          <w:numId w:val="3"/>
        </w:numPr>
        <w:jc w:val="both"/>
        <w:rPr>
          <w:b/>
        </w:rPr>
      </w:pPr>
      <w:r>
        <w:t xml:space="preserve">Hiển thị running-configuration của SW1 và R1 </w:t>
      </w:r>
      <w:r>
        <w:rPr>
          <w:color w:val="FF0000"/>
        </w:rPr>
        <w:t>(chụp hình minh họa).</w:t>
      </w:r>
    </w:p>
    <w:p w14:paraId="38EC5476" w14:textId="77777777" w:rsidR="009F682F" w:rsidRDefault="00000000">
      <w:pPr>
        <w:ind w:left="1080"/>
        <w:jc w:val="both"/>
      </w:pPr>
      <w:r>
        <w:rPr>
          <w:noProof/>
        </w:rPr>
        <w:lastRenderedPageBreak/>
        <w:drawing>
          <wp:inline distT="0" distB="0" distL="114300" distR="114300" wp14:anchorId="07700A8B" wp14:editId="749CDFB4">
            <wp:extent cx="5245100" cy="4373159"/>
            <wp:effectExtent l="19050" t="19050" r="12700"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4"/>
                    <a:stretch>
                      <a:fillRect/>
                    </a:stretch>
                  </pic:blipFill>
                  <pic:spPr>
                    <a:xfrm>
                      <a:off x="0" y="0"/>
                      <a:ext cx="5251697" cy="4378660"/>
                    </a:xfrm>
                    <a:prstGeom prst="rect">
                      <a:avLst/>
                    </a:prstGeom>
                    <a:noFill/>
                    <a:ln>
                      <a:solidFill>
                        <a:schemeClr val="tx1">
                          <a:lumMod val="75000"/>
                          <a:lumOff val="25000"/>
                        </a:schemeClr>
                      </a:solidFill>
                    </a:ln>
                  </pic:spPr>
                </pic:pic>
              </a:graphicData>
            </a:graphic>
          </wp:inline>
        </w:drawing>
      </w:r>
    </w:p>
    <w:p w14:paraId="5D70F27B" w14:textId="6DB21037" w:rsidR="009F682F" w:rsidRDefault="00000000">
      <w:pPr>
        <w:ind w:left="1080"/>
        <w:jc w:val="both"/>
      </w:pPr>
      <w:r>
        <w:rPr>
          <w:noProof/>
        </w:rPr>
        <w:lastRenderedPageBreak/>
        <w:drawing>
          <wp:inline distT="0" distB="0" distL="114300" distR="114300" wp14:anchorId="7539E1D3" wp14:editId="681E4E63">
            <wp:extent cx="5257800" cy="4440169"/>
            <wp:effectExtent l="19050" t="19050" r="19050"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5"/>
                    <a:stretch>
                      <a:fillRect/>
                    </a:stretch>
                  </pic:blipFill>
                  <pic:spPr>
                    <a:xfrm>
                      <a:off x="0" y="0"/>
                      <a:ext cx="5268533" cy="4449233"/>
                    </a:xfrm>
                    <a:prstGeom prst="rect">
                      <a:avLst/>
                    </a:prstGeom>
                    <a:noFill/>
                    <a:ln>
                      <a:solidFill>
                        <a:schemeClr val="tx1">
                          <a:lumMod val="75000"/>
                          <a:lumOff val="25000"/>
                        </a:schemeClr>
                      </a:solidFill>
                    </a:ln>
                  </pic:spPr>
                </pic:pic>
              </a:graphicData>
            </a:graphic>
          </wp:inline>
        </w:drawing>
      </w:r>
    </w:p>
    <w:p w14:paraId="63250F88" w14:textId="77777777" w:rsidR="00111EA8" w:rsidRDefault="00111EA8">
      <w:pPr>
        <w:ind w:left="1080"/>
        <w:jc w:val="both"/>
      </w:pPr>
    </w:p>
    <w:p w14:paraId="51133AB0" w14:textId="77777777" w:rsidR="009F682F" w:rsidRDefault="00000000">
      <w:pPr>
        <w:numPr>
          <w:ilvl w:val="0"/>
          <w:numId w:val="2"/>
        </w:numPr>
        <w:jc w:val="both"/>
        <w:rPr>
          <w:b/>
        </w:rPr>
      </w:pPr>
      <w:r>
        <w:rPr>
          <w:b/>
        </w:rPr>
        <w:t>ROAS</w:t>
      </w:r>
    </w:p>
    <w:p w14:paraId="69BF6241" w14:textId="77777777" w:rsidR="009F682F" w:rsidRDefault="00000000">
      <w:pPr>
        <w:jc w:val="both"/>
      </w:pPr>
      <w:r>
        <w:t xml:space="preserve"> </w:t>
      </w:r>
      <w:r>
        <w:tab/>
        <w:t xml:space="preserve">Xem </w:t>
      </w:r>
      <w:hyperlink r:id="rId36">
        <w:r>
          <w:rPr>
            <w:color w:val="1155CC"/>
            <w:u w:val="single"/>
          </w:rPr>
          <w:t>video hướng dẫn</w:t>
        </w:r>
      </w:hyperlink>
      <w:r>
        <w:t xml:space="preserve"> và thực hiện các yêu cầu sau:</w:t>
      </w:r>
    </w:p>
    <w:p w14:paraId="6E293C2A" w14:textId="77777777" w:rsidR="009F682F" w:rsidRDefault="00000000">
      <w:pPr>
        <w:ind w:firstLine="720"/>
        <w:jc w:val="both"/>
      </w:pPr>
      <w:r>
        <w:t xml:space="preserve">Sử dụng file </w:t>
      </w:r>
      <w:r>
        <w:rPr>
          <w:i/>
        </w:rPr>
        <w:t>Lab03-02 - ROAS.pkt</w:t>
      </w:r>
      <w:r>
        <w:t>, thực hiện:</w:t>
      </w:r>
    </w:p>
    <w:p w14:paraId="3EF60E52" w14:textId="77777777" w:rsidR="009F682F" w:rsidRDefault="00000000">
      <w:pPr>
        <w:numPr>
          <w:ilvl w:val="0"/>
          <w:numId w:val="3"/>
        </w:numPr>
        <w:jc w:val="both"/>
        <w:rPr>
          <w:b/>
        </w:rPr>
      </w:pPr>
      <w:r>
        <w:t>Cấu hình VLAN cho các interface của các switch SW1, SW2 phù hợp với sơ đồ mạng.</w:t>
      </w:r>
    </w:p>
    <w:p w14:paraId="00902B65" w14:textId="1C964D2E" w:rsidR="009F682F" w:rsidRDefault="00111EA8">
      <w:pPr>
        <w:ind w:left="1080"/>
        <w:jc w:val="both"/>
        <w:rPr>
          <w:lang w:val="en-US"/>
        </w:rPr>
      </w:pPr>
      <w:r>
        <w:rPr>
          <w:lang w:val="en-US"/>
        </w:rPr>
        <w:t xml:space="preserve">+ Cấu hình </w:t>
      </w:r>
      <w:r w:rsidR="00000000">
        <w:rPr>
          <w:lang w:val="en-US"/>
        </w:rPr>
        <w:t>SW1:</w:t>
      </w:r>
    </w:p>
    <w:p w14:paraId="35DD7FBC" w14:textId="7E4A50C4" w:rsidR="009F682F" w:rsidRDefault="00000000">
      <w:pPr>
        <w:ind w:left="1080"/>
        <w:jc w:val="both"/>
      </w:pPr>
      <w:r>
        <w:rPr>
          <w:noProof/>
        </w:rPr>
        <w:drawing>
          <wp:inline distT="0" distB="0" distL="114300" distR="114300" wp14:anchorId="3C044DB9" wp14:editId="7AFF3C25">
            <wp:extent cx="5257800" cy="1802336"/>
            <wp:effectExtent l="19050" t="19050" r="19050"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rotWithShape="1">
                    <a:blip r:embed="rId37"/>
                    <a:srcRect r="5026"/>
                    <a:stretch/>
                  </pic:blipFill>
                  <pic:spPr bwMode="auto">
                    <a:xfrm>
                      <a:off x="0" y="0"/>
                      <a:ext cx="5268493" cy="1806001"/>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096585" w14:textId="77884B99" w:rsidR="00111EA8" w:rsidRDefault="00111EA8">
      <w:pPr>
        <w:ind w:left="1080"/>
        <w:jc w:val="both"/>
      </w:pPr>
    </w:p>
    <w:p w14:paraId="42C913D5" w14:textId="77777777" w:rsidR="00111EA8" w:rsidRDefault="00111EA8">
      <w:pPr>
        <w:ind w:left="1080"/>
        <w:jc w:val="both"/>
      </w:pPr>
    </w:p>
    <w:p w14:paraId="0D7A1210" w14:textId="438110F5" w:rsidR="009F682F" w:rsidRDefault="00111EA8">
      <w:pPr>
        <w:ind w:left="1080"/>
        <w:jc w:val="both"/>
        <w:rPr>
          <w:lang w:val="en-US"/>
        </w:rPr>
      </w:pPr>
      <w:r>
        <w:rPr>
          <w:lang w:val="en-US"/>
        </w:rPr>
        <w:lastRenderedPageBreak/>
        <w:t xml:space="preserve">+ Cấu hình </w:t>
      </w:r>
      <w:r w:rsidR="00000000">
        <w:rPr>
          <w:lang w:val="en-US"/>
        </w:rPr>
        <w:t>SW2:</w:t>
      </w:r>
    </w:p>
    <w:p w14:paraId="1F13A8AF" w14:textId="70ECD0F0" w:rsidR="009F682F" w:rsidRDefault="00000000">
      <w:pPr>
        <w:ind w:left="1080"/>
        <w:jc w:val="both"/>
        <w:rPr>
          <w:lang w:val="en-US"/>
        </w:rPr>
      </w:pPr>
      <w:r>
        <w:rPr>
          <w:noProof/>
        </w:rPr>
        <w:drawing>
          <wp:inline distT="0" distB="0" distL="114300" distR="114300" wp14:anchorId="3D841DC8" wp14:editId="4DFFFF2A">
            <wp:extent cx="5232400" cy="1507095"/>
            <wp:effectExtent l="19050" t="19050" r="25400" b="171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rotWithShape="1">
                    <a:blip r:embed="rId38"/>
                    <a:srcRect r="4385"/>
                    <a:stretch/>
                  </pic:blipFill>
                  <pic:spPr bwMode="auto">
                    <a:xfrm>
                      <a:off x="0" y="0"/>
                      <a:ext cx="5245265" cy="1510801"/>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18697E" w14:textId="77777777" w:rsidR="00111EA8" w:rsidRDefault="00111EA8">
      <w:pPr>
        <w:ind w:left="1080"/>
        <w:jc w:val="both"/>
        <w:rPr>
          <w:lang w:val="en-US"/>
        </w:rPr>
      </w:pPr>
    </w:p>
    <w:p w14:paraId="503B163E" w14:textId="77777777" w:rsidR="009F682F" w:rsidRDefault="00000000">
      <w:pPr>
        <w:numPr>
          <w:ilvl w:val="0"/>
          <w:numId w:val="3"/>
        </w:numPr>
        <w:jc w:val="both"/>
        <w:rPr>
          <w:b/>
        </w:rPr>
      </w:pPr>
      <w:r>
        <w:t>Cấu hình nối kết giữa SW1 và SW2 hỗ trợ trunking cho các VLAN cần thiết. Cấu hình các VLAN không dùng là native VLAN. Đảm bảo là các VLAN cần thiết đều được cấu hình.</w:t>
      </w:r>
    </w:p>
    <w:p w14:paraId="05D12C1B" w14:textId="1B8E4F08" w:rsidR="009F682F" w:rsidRDefault="00111EA8">
      <w:pPr>
        <w:ind w:left="1080"/>
        <w:jc w:val="both"/>
        <w:rPr>
          <w:b/>
          <w:lang w:val="en-US"/>
        </w:rPr>
      </w:pPr>
      <w:r>
        <w:rPr>
          <w:lang w:val="en-US"/>
        </w:rPr>
        <w:t xml:space="preserve">+ Cấu hình </w:t>
      </w:r>
      <w:r>
        <w:rPr>
          <w:bCs/>
          <w:lang w:val="en-US"/>
        </w:rPr>
        <w:t>ở</w:t>
      </w:r>
      <w:r w:rsidR="00000000" w:rsidRPr="00111EA8">
        <w:rPr>
          <w:bCs/>
          <w:lang w:val="en-US"/>
        </w:rPr>
        <w:t xml:space="preserve"> SW1:</w:t>
      </w:r>
    </w:p>
    <w:p w14:paraId="4495CAA5" w14:textId="77777777" w:rsidR="009F682F" w:rsidRDefault="00000000">
      <w:pPr>
        <w:ind w:left="1080"/>
        <w:jc w:val="both"/>
      </w:pPr>
      <w:r>
        <w:rPr>
          <w:noProof/>
        </w:rPr>
        <w:drawing>
          <wp:inline distT="0" distB="0" distL="114300" distR="114300" wp14:anchorId="4E9641F4" wp14:editId="055702B7">
            <wp:extent cx="5295900" cy="1801201"/>
            <wp:effectExtent l="19050" t="19050" r="19050"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rotWithShape="1">
                    <a:blip r:embed="rId39"/>
                    <a:srcRect r="4854"/>
                    <a:stretch/>
                  </pic:blipFill>
                  <pic:spPr bwMode="auto">
                    <a:xfrm>
                      <a:off x="0" y="0"/>
                      <a:ext cx="5308110" cy="1805354"/>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8BF6AE" w14:textId="5ABBCB92" w:rsidR="009F682F" w:rsidRDefault="00111EA8">
      <w:pPr>
        <w:ind w:left="1080"/>
        <w:jc w:val="both"/>
        <w:rPr>
          <w:lang w:val="en-US"/>
        </w:rPr>
      </w:pPr>
      <w:r>
        <w:rPr>
          <w:lang w:val="en-US"/>
        </w:rPr>
        <w:t xml:space="preserve">+ </w:t>
      </w:r>
      <w:r w:rsidR="00000000">
        <w:rPr>
          <w:lang w:val="en-US"/>
        </w:rPr>
        <w:t>Đặt vlan gốc thành vlan không dùng và dùng lệnh do show vlan brief để xem hiển thị:</w:t>
      </w:r>
    </w:p>
    <w:p w14:paraId="318349C7" w14:textId="7A325DB9" w:rsidR="009F682F" w:rsidRDefault="00000000">
      <w:pPr>
        <w:ind w:left="1080"/>
        <w:jc w:val="both"/>
      </w:pPr>
      <w:r>
        <w:rPr>
          <w:noProof/>
        </w:rPr>
        <w:drawing>
          <wp:inline distT="0" distB="0" distL="114300" distR="114300" wp14:anchorId="7476D7D3" wp14:editId="3895E501">
            <wp:extent cx="5276850" cy="2831771"/>
            <wp:effectExtent l="19050" t="19050" r="19050" b="260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rotWithShape="1">
                    <a:blip r:embed="rId40"/>
                    <a:srcRect t="1653" r="5134"/>
                    <a:stretch/>
                  </pic:blipFill>
                  <pic:spPr bwMode="auto">
                    <a:xfrm>
                      <a:off x="0" y="0"/>
                      <a:ext cx="5287637" cy="2837560"/>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427DD6" w14:textId="77777777" w:rsidR="00111EA8" w:rsidRDefault="00111EA8">
      <w:pPr>
        <w:ind w:left="1080"/>
        <w:jc w:val="both"/>
      </w:pPr>
    </w:p>
    <w:p w14:paraId="14B22599" w14:textId="0D225C0F" w:rsidR="009F682F" w:rsidRDefault="00111EA8">
      <w:pPr>
        <w:ind w:left="1080"/>
        <w:jc w:val="both"/>
        <w:rPr>
          <w:lang w:val="en-US"/>
        </w:rPr>
      </w:pPr>
      <w:r>
        <w:rPr>
          <w:lang w:val="en-US"/>
        </w:rPr>
        <w:lastRenderedPageBreak/>
        <w:t xml:space="preserve">+ Cấu hình </w:t>
      </w:r>
      <w:r w:rsidR="00000000">
        <w:rPr>
          <w:lang w:val="en-US"/>
        </w:rPr>
        <w:t>Ở SW2:</w:t>
      </w:r>
    </w:p>
    <w:p w14:paraId="11590AF1" w14:textId="77777777" w:rsidR="009F682F" w:rsidRDefault="00000000">
      <w:pPr>
        <w:ind w:left="1080"/>
        <w:jc w:val="both"/>
      </w:pPr>
      <w:r>
        <w:rPr>
          <w:noProof/>
        </w:rPr>
        <w:drawing>
          <wp:inline distT="0" distB="0" distL="114300" distR="114300" wp14:anchorId="2F8DA791" wp14:editId="5ECC2C55">
            <wp:extent cx="5257800" cy="2878141"/>
            <wp:effectExtent l="19050" t="19050" r="19050"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rotWithShape="1">
                    <a:blip r:embed="rId41"/>
                    <a:srcRect r="5312"/>
                    <a:stretch/>
                  </pic:blipFill>
                  <pic:spPr bwMode="auto">
                    <a:xfrm>
                      <a:off x="0" y="0"/>
                      <a:ext cx="5264311" cy="2881705"/>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058769" w14:textId="142583E8" w:rsidR="009F682F" w:rsidRDefault="00111EA8">
      <w:pPr>
        <w:ind w:left="1080"/>
        <w:jc w:val="both"/>
        <w:rPr>
          <w:lang w:val="en-US"/>
        </w:rPr>
      </w:pPr>
      <w:r>
        <w:rPr>
          <w:lang w:val="en-US"/>
        </w:rPr>
        <w:t xml:space="preserve">+ </w:t>
      </w:r>
      <w:r w:rsidR="00000000">
        <w:rPr>
          <w:lang w:val="en-US"/>
        </w:rPr>
        <w:t>Dùng lệnh do show interface trunk để hiển thị giao diện trunk:</w:t>
      </w:r>
    </w:p>
    <w:p w14:paraId="0F28820B" w14:textId="77777777" w:rsidR="009F682F" w:rsidRDefault="00000000">
      <w:pPr>
        <w:ind w:left="1080"/>
        <w:jc w:val="both"/>
      </w:pPr>
      <w:r>
        <w:rPr>
          <w:noProof/>
        </w:rPr>
        <w:drawing>
          <wp:inline distT="0" distB="0" distL="114300" distR="114300" wp14:anchorId="1B4866D8" wp14:editId="74C30986">
            <wp:extent cx="5289550" cy="1614266"/>
            <wp:effectExtent l="19050" t="19050" r="2540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rotWithShape="1">
                    <a:blip r:embed="rId42"/>
                    <a:srcRect r="5057"/>
                    <a:stretch/>
                  </pic:blipFill>
                  <pic:spPr bwMode="auto">
                    <a:xfrm>
                      <a:off x="0" y="0"/>
                      <a:ext cx="5297975" cy="1616837"/>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118AA2" w14:textId="3F3FF84D" w:rsidR="009F682F" w:rsidRDefault="00111EA8">
      <w:pPr>
        <w:ind w:left="1080"/>
        <w:jc w:val="both"/>
        <w:rPr>
          <w:lang w:val="en-US"/>
        </w:rPr>
      </w:pPr>
      <w:r>
        <w:rPr>
          <w:lang w:val="en-US"/>
        </w:rPr>
        <w:t xml:space="preserve">+ </w:t>
      </w:r>
      <w:r w:rsidR="00000000">
        <w:rPr>
          <w:lang w:val="en-US"/>
        </w:rPr>
        <w:t>Tạo vlan 30 và hiển thị giao diện trunk lần nữa:</w:t>
      </w:r>
    </w:p>
    <w:p w14:paraId="5C0029E3" w14:textId="08DFE820" w:rsidR="009F682F" w:rsidRDefault="00000000">
      <w:pPr>
        <w:ind w:left="1080"/>
        <w:jc w:val="both"/>
        <w:rPr>
          <w:lang w:val="en-US"/>
        </w:rPr>
      </w:pPr>
      <w:r>
        <w:rPr>
          <w:noProof/>
        </w:rPr>
        <w:drawing>
          <wp:inline distT="0" distB="0" distL="114300" distR="114300" wp14:anchorId="26F6D929" wp14:editId="2834B3BB">
            <wp:extent cx="5314950" cy="1698992"/>
            <wp:effectExtent l="19050" t="19050" r="1905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rotWithShape="1">
                    <a:blip r:embed="rId43"/>
                    <a:srcRect r="4884"/>
                    <a:stretch/>
                  </pic:blipFill>
                  <pic:spPr bwMode="auto">
                    <a:xfrm>
                      <a:off x="0" y="0"/>
                      <a:ext cx="5341218" cy="1707389"/>
                    </a:xfrm>
                    <a:prstGeom prst="rect">
                      <a:avLst/>
                    </a:prstGeom>
                    <a:noFill/>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14:paraId="10D8C947" w14:textId="77777777" w:rsidR="00111EA8" w:rsidRDefault="00111EA8">
      <w:pPr>
        <w:ind w:left="1080"/>
        <w:jc w:val="both"/>
        <w:rPr>
          <w:lang w:val="en-US"/>
        </w:rPr>
      </w:pPr>
    </w:p>
    <w:p w14:paraId="0D53DCC8" w14:textId="77777777" w:rsidR="009F682F" w:rsidRDefault="00000000">
      <w:pPr>
        <w:numPr>
          <w:ilvl w:val="0"/>
          <w:numId w:val="3"/>
        </w:numPr>
        <w:jc w:val="both"/>
        <w:rPr>
          <w:b/>
        </w:rPr>
      </w:pPr>
      <w:r>
        <w:t xml:space="preserve">Cấu hình nối kết giữa SW2 và R1 sử dụng router on a stick (ROAS). Gán địa chỉ khả dụng cuối cùng của mỗi subnet cho các </w:t>
      </w:r>
      <w:r>
        <w:rPr>
          <w:color w:val="FF0000"/>
        </w:rPr>
        <w:t>sub</w:t>
      </w:r>
      <w:r>
        <w:t>interface của R1.</w:t>
      </w:r>
    </w:p>
    <w:p w14:paraId="6549AD09" w14:textId="380884FD" w:rsidR="009F682F" w:rsidRDefault="00111EA8">
      <w:pPr>
        <w:ind w:left="1080"/>
        <w:jc w:val="both"/>
        <w:rPr>
          <w:b/>
          <w:lang w:val="en-US"/>
        </w:rPr>
      </w:pPr>
      <w:r>
        <w:rPr>
          <w:lang w:val="en-US"/>
        </w:rPr>
        <w:t xml:space="preserve">+ Cấu hình </w:t>
      </w:r>
      <w:r>
        <w:rPr>
          <w:bCs/>
          <w:lang w:val="en-US"/>
        </w:rPr>
        <w:t>t</w:t>
      </w:r>
      <w:r w:rsidR="00000000" w:rsidRPr="00111EA8">
        <w:rPr>
          <w:bCs/>
          <w:lang w:val="en-US"/>
        </w:rPr>
        <w:t>rên SW2:</w:t>
      </w:r>
    </w:p>
    <w:p w14:paraId="56801DF1" w14:textId="77777777" w:rsidR="009F682F" w:rsidRDefault="00000000">
      <w:pPr>
        <w:ind w:left="1080"/>
        <w:jc w:val="both"/>
      </w:pPr>
      <w:r>
        <w:rPr>
          <w:noProof/>
        </w:rPr>
        <w:lastRenderedPageBreak/>
        <w:drawing>
          <wp:inline distT="0" distB="0" distL="114300" distR="114300" wp14:anchorId="7F1F0C98" wp14:editId="2A721715">
            <wp:extent cx="5245100" cy="709456"/>
            <wp:effectExtent l="19050" t="19050" r="12700"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rotWithShape="1">
                    <a:blip r:embed="rId44"/>
                    <a:srcRect r="5669"/>
                    <a:stretch/>
                  </pic:blipFill>
                  <pic:spPr bwMode="auto">
                    <a:xfrm>
                      <a:off x="0" y="0"/>
                      <a:ext cx="5258440" cy="711260"/>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098111" w14:textId="3D3A5FB7" w:rsidR="009F682F" w:rsidRDefault="00111EA8">
      <w:pPr>
        <w:ind w:left="1080"/>
        <w:jc w:val="both"/>
        <w:rPr>
          <w:lang w:val="en-US"/>
        </w:rPr>
      </w:pPr>
      <w:r>
        <w:rPr>
          <w:lang w:val="en-US"/>
        </w:rPr>
        <w:t xml:space="preserve">+ Cấu hình </w:t>
      </w:r>
      <w:r>
        <w:rPr>
          <w:lang w:val="en-US"/>
        </w:rPr>
        <w:t>t</w:t>
      </w:r>
      <w:r w:rsidR="00000000">
        <w:rPr>
          <w:lang w:val="en-US"/>
        </w:rPr>
        <w:t xml:space="preserve">rên R1: </w:t>
      </w:r>
    </w:p>
    <w:p w14:paraId="63A92CD6" w14:textId="1A3F30BA" w:rsidR="009F682F" w:rsidRDefault="00111EA8">
      <w:pPr>
        <w:ind w:left="1080"/>
        <w:jc w:val="both"/>
        <w:rPr>
          <w:lang w:val="en-US"/>
        </w:rPr>
      </w:pPr>
      <w:r>
        <w:rPr>
          <w:lang w:val="en-US"/>
        </w:rPr>
        <w:t xml:space="preserve">+ </w:t>
      </w:r>
      <w:r w:rsidR="00000000">
        <w:rPr>
          <w:lang w:val="en-US"/>
        </w:rPr>
        <w:t xml:space="preserve">Cấu </w:t>
      </w:r>
      <w:r>
        <w:rPr>
          <w:lang w:val="en-US"/>
        </w:rPr>
        <w:t>hình</w:t>
      </w:r>
      <w:r w:rsidR="00000000">
        <w:rPr>
          <w:lang w:val="en-US"/>
        </w:rPr>
        <w:t xml:space="preserve"> cho các giao diện interface</w:t>
      </w:r>
      <w:r>
        <w:rPr>
          <w:lang w:val="en-US"/>
        </w:rPr>
        <w:t>:</w:t>
      </w:r>
    </w:p>
    <w:p w14:paraId="6C29E867" w14:textId="77777777" w:rsidR="009F682F" w:rsidRDefault="00000000">
      <w:pPr>
        <w:ind w:left="1080"/>
        <w:jc w:val="both"/>
      </w:pPr>
      <w:r>
        <w:rPr>
          <w:noProof/>
        </w:rPr>
        <w:drawing>
          <wp:inline distT="0" distB="0" distL="114300" distR="114300" wp14:anchorId="77C2C275" wp14:editId="64945F5D">
            <wp:extent cx="5280094" cy="3949700"/>
            <wp:effectExtent l="19050" t="19050" r="15875"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rotWithShape="1">
                    <a:blip r:embed="rId45"/>
                    <a:srcRect r="4706"/>
                    <a:stretch/>
                  </pic:blipFill>
                  <pic:spPr bwMode="auto">
                    <a:xfrm>
                      <a:off x="0" y="0"/>
                      <a:ext cx="5286307" cy="3954348"/>
                    </a:xfrm>
                    <a:prstGeom prst="rect">
                      <a:avLst/>
                    </a:prstGeom>
                    <a:noFill/>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14:paraId="1EC5AF61" w14:textId="77777777" w:rsidR="009F682F" w:rsidRDefault="009F682F">
      <w:pPr>
        <w:ind w:left="1080"/>
        <w:jc w:val="both"/>
        <w:rPr>
          <w:lang w:val="en-US"/>
        </w:rPr>
      </w:pPr>
    </w:p>
    <w:p w14:paraId="20E5EEBD" w14:textId="77777777" w:rsidR="009F682F" w:rsidRDefault="00000000">
      <w:pPr>
        <w:numPr>
          <w:ilvl w:val="0"/>
          <w:numId w:val="3"/>
        </w:numPr>
        <w:jc w:val="both"/>
        <w:rPr>
          <w:b/>
        </w:rPr>
      </w:pPr>
      <w:r>
        <w:t xml:space="preserve">Kiểm tra nối kết giữa các PC bằng lệnh ping </w:t>
      </w:r>
      <w:r>
        <w:rPr>
          <w:color w:val="FF0000"/>
        </w:rPr>
        <w:t>(chụp hình minh họa).</w:t>
      </w:r>
    </w:p>
    <w:p w14:paraId="30047B9D" w14:textId="7453AA95" w:rsidR="009F682F" w:rsidRPr="00111EA8" w:rsidRDefault="00111EA8">
      <w:pPr>
        <w:ind w:left="1080"/>
        <w:jc w:val="both"/>
        <w:rPr>
          <w:b/>
          <w:color w:val="000000" w:themeColor="text1"/>
          <w:lang w:val="en-US"/>
        </w:rPr>
      </w:pPr>
      <w:r>
        <w:rPr>
          <w:color w:val="000000" w:themeColor="text1"/>
          <w:lang w:val="en-US"/>
        </w:rPr>
        <w:t xml:space="preserve">+ </w:t>
      </w:r>
      <w:r w:rsidR="00000000" w:rsidRPr="00111EA8">
        <w:rPr>
          <w:color w:val="000000" w:themeColor="text1"/>
          <w:lang w:val="en-US"/>
        </w:rPr>
        <w:t>Ping từ PC7 đến PC1:</w:t>
      </w:r>
    </w:p>
    <w:p w14:paraId="3706FD4B" w14:textId="77777777" w:rsidR="009F682F" w:rsidRDefault="00000000">
      <w:pPr>
        <w:ind w:left="1080"/>
        <w:jc w:val="both"/>
      </w:pPr>
      <w:r>
        <w:rPr>
          <w:noProof/>
        </w:rPr>
        <w:drawing>
          <wp:inline distT="0" distB="0" distL="114300" distR="114300" wp14:anchorId="09327282" wp14:editId="6AE5ABBC">
            <wp:extent cx="5276850" cy="2337681"/>
            <wp:effectExtent l="19050" t="19050" r="19050" b="24765"/>
            <wp:docPr id="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4"/>
                    <pic:cNvPicPr>
                      <a:picLocks noChangeAspect="1"/>
                    </pic:cNvPicPr>
                  </pic:nvPicPr>
                  <pic:blipFill>
                    <a:blip r:embed="rId46"/>
                    <a:stretch>
                      <a:fillRect/>
                    </a:stretch>
                  </pic:blipFill>
                  <pic:spPr>
                    <a:xfrm>
                      <a:off x="0" y="0"/>
                      <a:ext cx="5283279" cy="2340529"/>
                    </a:xfrm>
                    <a:prstGeom prst="rect">
                      <a:avLst/>
                    </a:prstGeom>
                    <a:noFill/>
                    <a:ln>
                      <a:solidFill>
                        <a:schemeClr val="tx1">
                          <a:lumMod val="75000"/>
                          <a:lumOff val="25000"/>
                        </a:schemeClr>
                      </a:solidFill>
                    </a:ln>
                  </pic:spPr>
                </pic:pic>
              </a:graphicData>
            </a:graphic>
          </wp:inline>
        </w:drawing>
      </w:r>
    </w:p>
    <w:p w14:paraId="2501CEDE" w14:textId="5AA93E93" w:rsidR="009F682F" w:rsidRPr="00111EA8" w:rsidRDefault="00111EA8" w:rsidP="00111EA8">
      <w:pPr>
        <w:ind w:left="1080"/>
        <w:jc w:val="both"/>
        <w:rPr>
          <w:b/>
          <w:color w:val="000000" w:themeColor="text1"/>
          <w:lang w:val="en-US"/>
        </w:rPr>
      </w:pPr>
      <w:r>
        <w:rPr>
          <w:color w:val="000000" w:themeColor="text1"/>
          <w:lang w:val="en-US"/>
        </w:rPr>
        <w:lastRenderedPageBreak/>
        <w:t xml:space="preserve">+ </w:t>
      </w:r>
      <w:r w:rsidR="00000000" w:rsidRPr="00111EA8">
        <w:rPr>
          <w:color w:val="000000" w:themeColor="text1"/>
          <w:lang w:val="en-US"/>
        </w:rPr>
        <w:t>Ping từ PC7 đến PC5:</w:t>
      </w:r>
    </w:p>
    <w:p w14:paraId="5169D8B0" w14:textId="77777777" w:rsidR="009F682F" w:rsidRDefault="00000000">
      <w:pPr>
        <w:ind w:left="1080"/>
        <w:jc w:val="both"/>
      </w:pPr>
      <w:r>
        <w:rPr>
          <w:noProof/>
        </w:rPr>
        <w:drawing>
          <wp:inline distT="0" distB="0" distL="114300" distR="114300" wp14:anchorId="3FA337E2" wp14:editId="1E9802CC">
            <wp:extent cx="5276850" cy="2306225"/>
            <wp:effectExtent l="19050" t="19050" r="19050" b="18415"/>
            <wp:docPr id="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5"/>
                    <pic:cNvPicPr>
                      <a:picLocks noChangeAspect="1"/>
                    </pic:cNvPicPr>
                  </pic:nvPicPr>
                  <pic:blipFill>
                    <a:blip r:embed="rId47"/>
                    <a:stretch>
                      <a:fillRect/>
                    </a:stretch>
                  </pic:blipFill>
                  <pic:spPr>
                    <a:xfrm>
                      <a:off x="0" y="0"/>
                      <a:ext cx="5286437" cy="2310415"/>
                    </a:xfrm>
                    <a:prstGeom prst="rect">
                      <a:avLst/>
                    </a:prstGeom>
                    <a:noFill/>
                    <a:ln>
                      <a:solidFill>
                        <a:schemeClr val="tx1">
                          <a:lumMod val="75000"/>
                          <a:lumOff val="25000"/>
                        </a:schemeClr>
                      </a:solidFill>
                    </a:ln>
                  </pic:spPr>
                </pic:pic>
              </a:graphicData>
            </a:graphic>
          </wp:inline>
        </w:drawing>
      </w:r>
    </w:p>
    <w:p w14:paraId="05BD5696" w14:textId="0C2AD505" w:rsidR="009F682F" w:rsidRPr="00111EA8" w:rsidRDefault="00111EA8" w:rsidP="00111EA8">
      <w:pPr>
        <w:ind w:left="1080"/>
        <w:jc w:val="both"/>
        <w:rPr>
          <w:b/>
          <w:color w:val="000000" w:themeColor="text1"/>
          <w:lang w:val="en-US"/>
        </w:rPr>
      </w:pPr>
      <w:r>
        <w:rPr>
          <w:color w:val="000000" w:themeColor="text1"/>
          <w:lang w:val="en-US"/>
        </w:rPr>
        <w:t xml:space="preserve">+ </w:t>
      </w:r>
      <w:r w:rsidR="00000000" w:rsidRPr="00111EA8">
        <w:rPr>
          <w:color w:val="000000" w:themeColor="text1"/>
          <w:lang w:val="en-US"/>
        </w:rPr>
        <w:t>Ping từ PC7 đến PC3:</w:t>
      </w:r>
    </w:p>
    <w:p w14:paraId="4BAF6ED1" w14:textId="77777777" w:rsidR="009F682F" w:rsidRDefault="00000000">
      <w:pPr>
        <w:ind w:left="1080"/>
        <w:jc w:val="both"/>
      </w:pPr>
      <w:r>
        <w:rPr>
          <w:noProof/>
        </w:rPr>
        <w:drawing>
          <wp:inline distT="0" distB="0" distL="114300" distR="114300" wp14:anchorId="6BB84657" wp14:editId="7F2BD464">
            <wp:extent cx="5308600" cy="2263269"/>
            <wp:effectExtent l="19050" t="19050" r="25400" b="22860"/>
            <wp:docPr id="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6"/>
                    <pic:cNvPicPr>
                      <a:picLocks noChangeAspect="1"/>
                    </pic:cNvPicPr>
                  </pic:nvPicPr>
                  <pic:blipFill>
                    <a:blip r:embed="rId48"/>
                    <a:stretch>
                      <a:fillRect/>
                    </a:stretch>
                  </pic:blipFill>
                  <pic:spPr>
                    <a:xfrm>
                      <a:off x="0" y="0"/>
                      <a:ext cx="5318675" cy="2267564"/>
                    </a:xfrm>
                    <a:prstGeom prst="rect">
                      <a:avLst/>
                    </a:prstGeom>
                    <a:noFill/>
                    <a:ln>
                      <a:solidFill>
                        <a:schemeClr val="tx1">
                          <a:lumMod val="75000"/>
                          <a:lumOff val="25000"/>
                        </a:schemeClr>
                      </a:solidFill>
                    </a:ln>
                  </pic:spPr>
                </pic:pic>
              </a:graphicData>
            </a:graphic>
          </wp:inline>
        </w:drawing>
      </w:r>
    </w:p>
    <w:p w14:paraId="243B15DA" w14:textId="7B4E0269" w:rsidR="009F682F" w:rsidRDefault="00111EA8">
      <w:pPr>
        <w:ind w:left="1080"/>
        <w:jc w:val="both"/>
        <w:rPr>
          <w:lang w:val="en-US"/>
        </w:rPr>
      </w:pPr>
      <w:r>
        <w:rPr>
          <w:lang w:val="en-US"/>
        </w:rPr>
        <w:t xml:space="preserve">+ </w:t>
      </w:r>
      <w:r w:rsidR="00000000">
        <w:rPr>
          <w:lang w:val="en-US"/>
        </w:rPr>
        <w:t>Chuyển sang chế độ mô phỏng: ping từ PC7 đến PC3:</w:t>
      </w:r>
    </w:p>
    <w:p w14:paraId="09C22271" w14:textId="37E08C75" w:rsidR="009F682F" w:rsidRDefault="00000000">
      <w:pPr>
        <w:ind w:left="1080"/>
        <w:jc w:val="both"/>
        <w:rPr>
          <w:lang w:val="en-US"/>
        </w:rPr>
      </w:pPr>
      <w:r>
        <w:rPr>
          <w:noProof/>
        </w:rPr>
        <w:drawing>
          <wp:inline distT="0" distB="0" distL="114300" distR="114300" wp14:anchorId="2654BFFD" wp14:editId="2AAC6BBC">
            <wp:extent cx="5346700" cy="2447715"/>
            <wp:effectExtent l="19050" t="19050" r="25400" b="10160"/>
            <wp:docPr id="6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1"/>
                    <pic:cNvPicPr>
                      <a:picLocks noChangeAspect="1"/>
                    </pic:cNvPicPr>
                  </pic:nvPicPr>
                  <pic:blipFill>
                    <a:blip r:embed="rId49"/>
                    <a:stretch>
                      <a:fillRect/>
                    </a:stretch>
                  </pic:blipFill>
                  <pic:spPr>
                    <a:xfrm>
                      <a:off x="0" y="0"/>
                      <a:ext cx="5355487" cy="2451738"/>
                    </a:xfrm>
                    <a:prstGeom prst="rect">
                      <a:avLst/>
                    </a:prstGeom>
                    <a:noFill/>
                    <a:ln>
                      <a:solidFill>
                        <a:schemeClr val="tx1">
                          <a:lumMod val="75000"/>
                          <a:lumOff val="25000"/>
                        </a:schemeClr>
                      </a:solidFill>
                    </a:ln>
                  </pic:spPr>
                </pic:pic>
              </a:graphicData>
            </a:graphic>
          </wp:inline>
        </w:drawing>
      </w:r>
    </w:p>
    <w:p w14:paraId="3C7928B0" w14:textId="0F1ACD05" w:rsidR="001C1EB7" w:rsidRDefault="001C1EB7">
      <w:pPr>
        <w:ind w:left="1080"/>
        <w:jc w:val="both"/>
        <w:rPr>
          <w:lang w:val="en-US"/>
        </w:rPr>
      </w:pPr>
    </w:p>
    <w:p w14:paraId="1237ED92" w14:textId="77777777" w:rsidR="001C1EB7" w:rsidRDefault="001C1EB7">
      <w:pPr>
        <w:ind w:left="1080"/>
        <w:jc w:val="both"/>
        <w:rPr>
          <w:lang w:val="en-US"/>
        </w:rPr>
      </w:pPr>
    </w:p>
    <w:p w14:paraId="77AFFF25" w14:textId="77777777" w:rsidR="009F682F" w:rsidRDefault="00000000">
      <w:pPr>
        <w:numPr>
          <w:ilvl w:val="0"/>
          <w:numId w:val="3"/>
        </w:numPr>
        <w:jc w:val="both"/>
        <w:rPr>
          <w:b/>
        </w:rPr>
      </w:pPr>
      <w:r>
        <w:lastRenderedPageBreak/>
        <w:t xml:space="preserve">Hiển thị running-configuration của SW1 và R1 </w:t>
      </w:r>
      <w:r>
        <w:rPr>
          <w:color w:val="FF0000"/>
        </w:rPr>
        <w:t>(chụp hình minh họa).</w:t>
      </w:r>
    </w:p>
    <w:p w14:paraId="35DC3430" w14:textId="42D4F1E5" w:rsidR="009F682F" w:rsidRPr="00111EA8" w:rsidRDefault="00111EA8">
      <w:pPr>
        <w:ind w:left="1080"/>
        <w:jc w:val="both"/>
        <w:rPr>
          <w:b/>
          <w:color w:val="000000" w:themeColor="text1"/>
          <w:lang w:val="en-US"/>
        </w:rPr>
      </w:pPr>
      <w:r>
        <w:rPr>
          <w:color w:val="000000" w:themeColor="text1"/>
          <w:lang w:val="en-US"/>
        </w:rPr>
        <w:t xml:space="preserve">+ </w:t>
      </w:r>
      <w:r w:rsidR="00000000" w:rsidRPr="00111EA8">
        <w:rPr>
          <w:color w:val="000000" w:themeColor="text1"/>
          <w:lang w:val="en-US"/>
        </w:rPr>
        <w:t>SW1:</w:t>
      </w:r>
    </w:p>
    <w:p w14:paraId="5BCAF81E" w14:textId="77777777" w:rsidR="009F682F" w:rsidRDefault="00000000">
      <w:pPr>
        <w:ind w:left="1080"/>
        <w:jc w:val="both"/>
      </w:pPr>
      <w:r>
        <w:rPr>
          <w:noProof/>
        </w:rPr>
        <w:drawing>
          <wp:inline distT="0" distB="0" distL="114300" distR="114300" wp14:anchorId="2CB82C5A" wp14:editId="3262962E">
            <wp:extent cx="5241925" cy="3208004"/>
            <wp:effectExtent l="19050" t="19050" r="15875" b="12065"/>
            <wp:docPr id="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7"/>
                    <pic:cNvPicPr>
                      <a:picLocks noChangeAspect="1"/>
                    </pic:cNvPicPr>
                  </pic:nvPicPr>
                  <pic:blipFill>
                    <a:blip r:embed="rId50"/>
                    <a:stretch>
                      <a:fillRect/>
                    </a:stretch>
                  </pic:blipFill>
                  <pic:spPr>
                    <a:xfrm>
                      <a:off x="0" y="0"/>
                      <a:ext cx="5253002" cy="3214783"/>
                    </a:xfrm>
                    <a:prstGeom prst="rect">
                      <a:avLst/>
                    </a:prstGeom>
                    <a:noFill/>
                    <a:ln>
                      <a:solidFill>
                        <a:schemeClr val="tx1">
                          <a:lumMod val="75000"/>
                          <a:lumOff val="25000"/>
                        </a:schemeClr>
                      </a:solidFill>
                    </a:ln>
                  </pic:spPr>
                </pic:pic>
              </a:graphicData>
            </a:graphic>
          </wp:inline>
        </w:drawing>
      </w:r>
    </w:p>
    <w:p w14:paraId="149D7935" w14:textId="77777777" w:rsidR="009F682F" w:rsidRDefault="00000000">
      <w:pPr>
        <w:ind w:left="1080"/>
        <w:jc w:val="both"/>
      </w:pPr>
      <w:r>
        <w:rPr>
          <w:noProof/>
        </w:rPr>
        <w:drawing>
          <wp:inline distT="0" distB="0" distL="114300" distR="114300" wp14:anchorId="41A7B051" wp14:editId="69E0614E">
            <wp:extent cx="5260975" cy="1569852"/>
            <wp:effectExtent l="19050" t="19050" r="15875" b="11430"/>
            <wp:docPr id="6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8"/>
                    <pic:cNvPicPr>
                      <a:picLocks noChangeAspect="1"/>
                    </pic:cNvPicPr>
                  </pic:nvPicPr>
                  <pic:blipFill>
                    <a:blip r:embed="rId51"/>
                    <a:stretch>
                      <a:fillRect/>
                    </a:stretch>
                  </pic:blipFill>
                  <pic:spPr>
                    <a:xfrm>
                      <a:off x="0" y="0"/>
                      <a:ext cx="5267923" cy="1571925"/>
                    </a:xfrm>
                    <a:prstGeom prst="rect">
                      <a:avLst/>
                    </a:prstGeom>
                    <a:noFill/>
                    <a:ln>
                      <a:solidFill>
                        <a:schemeClr val="tx1">
                          <a:lumMod val="75000"/>
                          <a:lumOff val="25000"/>
                        </a:schemeClr>
                      </a:solidFill>
                    </a:ln>
                  </pic:spPr>
                </pic:pic>
              </a:graphicData>
            </a:graphic>
          </wp:inline>
        </w:drawing>
      </w:r>
    </w:p>
    <w:p w14:paraId="783FA5B7" w14:textId="78B3E7F5" w:rsidR="009F682F" w:rsidRDefault="00111EA8">
      <w:pPr>
        <w:ind w:left="1080"/>
        <w:jc w:val="both"/>
        <w:rPr>
          <w:lang w:val="en-US"/>
        </w:rPr>
      </w:pPr>
      <w:r>
        <w:rPr>
          <w:lang w:val="en-US"/>
        </w:rPr>
        <w:t xml:space="preserve">+ </w:t>
      </w:r>
      <w:r w:rsidR="00000000">
        <w:rPr>
          <w:lang w:val="en-US"/>
        </w:rPr>
        <w:t>R1:</w:t>
      </w:r>
    </w:p>
    <w:p w14:paraId="3CC557EA" w14:textId="77777777" w:rsidR="009F682F" w:rsidRDefault="00000000">
      <w:pPr>
        <w:ind w:left="1080"/>
        <w:jc w:val="both"/>
        <w:rPr>
          <w:lang w:val="en-US"/>
        </w:rPr>
      </w:pPr>
      <w:r>
        <w:rPr>
          <w:noProof/>
        </w:rPr>
        <w:lastRenderedPageBreak/>
        <w:drawing>
          <wp:inline distT="0" distB="0" distL="114300" distR="114300" wp14:anchorId="53D629EA" wp14:editId="50B75166">
            <wp:extent cx="5241925" cy="2848628"/>
            <wp:effectExtent l="19050" t="19050" r="15875" b="27940"/>
            <wp:docPr id="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9"/>
                    <pic:cNvPicPr>
                      <a:picLocks noChangeAspect="1"/>
                    </pic:cNvPicPr>
                  </pic:nvPicPr>
                  <pic:blipFill>
                    <a:blip r:embed="rId52"/>
                    <a:stretch>
                      <a:fillRect/>
                    </a:stretch>
                  </pic:blipFill>
                  <pic:spPr>
                    <a:xfrm>
                      <a:off x="0" y="0"/>
                      <a:ext cx="5249948" cy="2852988"/>
                    </a:xfrm>
                    <a:prstGeom prst="rect">
                      <a:avLst/>
                    </a:prstGeom>
                    <a:noFill/>
                    <a:ln>
                      <a:solidFill>
                        <a:schemeClr val="tx1">
                          <a:lumMod val="75000"/>
                          <a:lumOff val="25000"/>
                        </a:schemeClr>
                      </a:solidFill>
                    </a:ln>
                  </pic:spPr>
                </pic:pic>
              </a:graphicData>
            </a:graphic>
          </wp:inline>
        </w:drawing>
      </w:r>
    </w:p>
    <w:p w14:paraId="79CA7E5A" w14:textId="77777777" w:rsidR="009F682F" w:rsidRDefault="00000000">
      <w:pPr>
        <w:numPr>
          <w:ilvl w:val="0"/>
          <w:numId w:val="2"/>
        </w:numPr>
        <w:jc w:val="both"/>
        <w:rPr>
          <w:b/>
        </w:rPr>
      </w:pPr>
      <w:r>
        <w:rPr>
          <w:b/>
        </w:rPr>
        <w:t>Multilayer Switching</w:t>
      </w:r>
    </w:p>
    <w:p w14:paraId="685E346F" w14:textId="77777777" w:rsidR="009F682F" w:rsidRDefault="00000000">
      <w:pPr>
        <w:ind w:left="720"/>
        <w:jc w:val="both"/>
      </w:pPr>
      <w:r>
        <w:t xml:space="preserve">Xem </w:t>
      </w:r>
      <w:hyperlink r:id="rId53">
        <w:r>
          <w:rPr>
            <w:color w:val="1155CC"/>
            <w:u w:val="single"/>
          </w:rPr>
          <w:t>video hướng dẫn</w:t>
        </w:r>
      </w:hyperlink>
      <w:r>
        <w:t xml:space="preserve"> và thực hiện các yêu cầu sau:</w:t>
      </w:r>
    </w:p>
    <w:p w14:paraId="4FDE96BE" w14:textId="23BA98BD" w:rsidR="009F682F" w:rsidRDefault="00000000" w:rsidP="00111EA8">
      <w:pPr>
        <w:ind w:firstLine="720"/>
        <w:jc w:val="both"/>
      </w:pPr>
      <w:r>
        <w:t xml:space="preserve">Sử dụng file </w:t>
      </w:r>
      <w:r>
        <w:rPr>
          <w:i/>
        </w:rPr>
        <w:t>Lab03-03 - Multilayer Switching.pkt</w:t>
      </w:r>
      <w:r>
        <w:t>, thực hiện:</w:t>
      </w:r>
    </w:p>
    <w:p w14:paraId="2949C42A" w14:textId="77777777" w:rsidR="009F682F" w:rsidRDefault="00000000">
      <w:pPr>
        <w:numPr>
          <w:ilvl w:val="0"/>
          <w:numId w:val="3"/>
        </w:numPr>
        <w:jc w:val="both"/>
        <w:rPr>
          <w:b/>
        </w:rPr>
      </w:pPr>
      <w:r>
        <w:t>Cấu thiết trong sơ đồ mạng đã được cấu hình giống như Câu 2 trong bài thực hành. Trong đó các PC đã được cấu hình VLAN phù hợp, nối kết giữa SW1 và SW2 đã được trunking phù hợp. R1 và SW2 được nối kết sử dụng ROAS.</w:t>
      </w:r>
    </w:p>
    <w:p w14:paraId="0DF745D8" w14:textId="77777777" w:rsidR="009F682F" w:rsidRDefault="00000000">
      <w:pPr>
        <w:numPr>
          <w:ilvl w:val="0"/>
          <w:numId w:val="3"/>
        </w:numPr>
        <w:jc w:val="both"/>
        <w:rPr>
          <w:b/>
        </w:rPr>
      </w:pPr>
      <w:r>
        <w:t>Thay thế cấu hình ROAS của nối kết R1-SW2 thành nối kết point-to-point layer 3. Cấu hình default route cho SW2 với next-hop là interface G0/0 của R1</w:t>
      </w:r>
      <w:r>
        <w:rPr>
          <w:lang w:val="en-US"/>
        </w:rPr>
        <w:t>.</w:t>
      </w:r>
    </w:p>
    <w:p w14:paraId="623F26FD" w14:textId="77777777" w:rsidR="009F682F" w:rsidRDefault="009F682F">
      <w:pPr>
        <w:ind w:left="1080"/>
        <w:jc w:val="both"/>
        <w:rPr>
          <w:b/>
        </w:rPr>
      </w:pPr>
    </w:p>
    <w:p w14:paraId="2BC7A89B" w14:textId="48DB67C6" w:rsidR="009F682F" w:rsidRDefault="00111EA8">
      <w:pPr>
        <w:ind w:left="1080"/>
        <w:jc w:val="both"/>
        <w:rPr>
          <w:lang w:val="en-US"/>
        </w:rPr>
      </w:pPr>
      <w:r>
        <w:rPr>
          <w:lang w:val="en-US"/>
        </w:rPr>
        <w:t xml:space="preserve">+ </w:t>
      </w:r>
      <w:r w:rsidR="00000000">
        <w:rPr>
          <w:lang w:val="en-US"/>
        </w:rPr>
        <w:t>Trên R1 dùng lệnh show run để kiểm tra cấu hình đang chạy trên giao diện:</w:t>
      </w:r>
    </w:p>
    <w:p w14:paraId="259BFCFB" w14:textId="77777777" w:rsidR="009F682F" w:rsidRDefault="00000000">
      <w:pPr>
        <w:ind w:left="1080"/>
        <w:jc w:val="both"/>
      </w:pPr>
      <w:r>
        <w:rPr>
          <w:noProof/>
        </w:rPr>
        <w:lastRenderedPageBreak/>
        <w:drawing>
          <wp:inline distT="0" distB="0" distL="114300" distR="114300" wp14:anchorId="2188494E" wp14:editId="32C4A3C2">
            <wp:extent cx="5300164" cy="3359150"/>
            <wp:effectExtent l="19050" t="19050" r="15240" b="1270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rotWithShape="1">
                    <a:blip r:embed="rId54"/>
                    <a:srcRect r="4777"/>
                    <a:stretch/>
                  </pic:blipFill>
                  <pic:spPr bwMode="auto">
                    <a:xfrm>
                      <a:off x="0" y="0"/>
                      <a:ext cx="5303433" cy="3361222"/>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44E546" w14:textId="77777777" w:rsidR="009F682F" w:rsidRDefault="00000000">
      <w:pPr>
        <w:ind w:left="1080"/>
        <w:jc w:val="both"/>
        <w:rPr>
          <w:lang w:val="en-US"/>
        </w:rPr>
      </w:pPr>
      <w:r>
        <w:rPr>
          <w:lang w:val="en-US"/>
        </w:rPr>
        <w:t>=&gt; Cấu hình g0/0 là mặc định.</w:t>
      </w:r>
    </w:p>
    <w:p w14:paraId="2A1CA232" w14:textId="5561EB44" w:rsidR="009F682F" w:rsidRDefault="00111EA8">
      <w:pPr>
        <w:ind w:left="1080"/>
        <w:jc w:val="both"/>
        <w:rPr>
          <w:lang w:val="en-US"/>
        </w:rPr>
      </w:pPr>
      <w:r>
        <w:rPr>
          <w:lang w:val="en-US"/>
        </w:rPr>
        <w:t xml:space="preserve">+ </w:t>
      </w:r>
      <w:r w:rsidR="00000000">
        <w:rPr>
          <w:lang w:val="en-US"/>
        </w:rPr>
        <w:t>Kiểm tra lại trạng thái của các giao diện:</w:t>
      </w:r>
    </w:p>
    <w:p w14:paraId="27872411" w14:textId="77777777" w:rsidR="009F682F" w:rsidRDefault="00000000">
      <w:pPr>
        <w:ind w:left="1080"/>
        <w:jc w:val="both"/>
      </w:pPr>
      <w:r>
        <w:rPr>
          <w:noProof/>
        </w:rPr>
        <w:drawing>
          <wp:inline distT="0" distB="0" distL="114300" distR="114300" wp14:anchorId="7C01D553" wp14:editId="244ED159">
            <wp:extent cx="5314950" cy="1352951"/>
            <wp:effectExtent l="19050" t="19050" r="19050" b="1905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rotWithShape="1">
                    <a:blip r:embed="rId55"/>
                    <a:srcRect r="6096"/>
                    <a:stretch/>
                  </pic:blipFill>
                  <pic:spPr bwMode="auto">
                    <a:xfrm>
                      <a:off x="0" y="0"/>
                      <a:ext cx="5338968" cy="1359065"/>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7F7A18" w14:textId="7EC20EA2" w:rsidR="009F682F" w:rsidRDefault="00111EA8">
      <w:pPr>
        <w:ind w:left="1080"/>
        <w:jc w:val="both"/>
        <w:rPr>
          <w:lang w:val="en-US"/>
        </w:rPr>
      </w:pPr>
      <w:r>
        <w:rPr>
          <w:lang w:val="en-US"/>
        </w:rPr>
        <w:t>+</w:t>
      </w:r>
      <w:r w:rsidR="00000000">
        <w:rPr>
          <w:lang w:val="en-US"/>
        </w:rPr>
        <w:t>Loại bỏ các giao diện phụ.</w:t>
      </w:r>
    </w:p>
    <w:p w14:paraId="637B9CFE" w14:textId="77777777" w:rsidR="009F682F" w:rsidRDefault="00000000">
      <w:pPr>
        <w:ind w:left="1080"/>
        <w:jc w:val="both"/>
      </w:pPr>
      <w:r>
        <w:rPr>
          <w:noProof/>
        </w:rPr>
        <w:drawing>
          <wp:inline distT="0" distB="0" distL="114300" distR="114300" wp14:anchorId="5B5ED09A" wp14:editId="5E3A7279">
            <wp:extent cx="5257800" cy="2587869"/>
            <wp:effectExtent l="19050" t="19050" r="19050" b="222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rotWithShape="1">
                    <a:blip r:embed="rId56"/>
                    <a:srcRect r="4064"/>
                    <a:stretch/>
                  </pic:blipFill>
                  <pic:spPr bwMode="auto">
                    <a:xfrm>
                      <a:off x="0" y="0"/>
                      <a:ext cx="5266846" cy="2592321"/>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42B7E8" w14:textId="4253EB66" w:rsidR="009F682F" w:rsidRDefault="00111EA8">
      <w:pPr>
        <w:ind w:left="1080"/>
        <w:jc w:val="both"/>
        <w:rPr>
          <w:lang w:val="en-US"/>
        </w:rPr>
      </w:pPr>
      <w:r>
        <w:rPr>
          <w:lang w:val="en-US"/>
        </w:rPr>
        <w:lastRenderedPageBreak/>
        <w:t xml:space="preserve">+ </w:t>
      </w:r>
      <w:r w:rsidR="00000000">
        <w:rPr>
          <w:lang w:val="en-US"/>
        </w:rPr>
        <w:t>Dùng lệnh do show run để kiểm tra lại:</w:t>
      </w:r>
    </w:p>
    <w:p w14:paraId="52960DE1" w14:textId="77777777" w:rsidR="009F682F" w:rsidRDefault="00000000">
      <w:pPr>
        <w:ind w:left="1080"/>
        <w:jc w:val="both"/>
      </w:pPr>
      <w:r>
        <w:rPr>
          <w:noProof/>
        </w:rPr>
        <w:drawing>
          <wp:inline distT="0" distB="0" distL="114300" distR="114300" wp14:anchorId="3B6142EE" wp14:editId="7924BECF">
            <wp:extent cx="5264150" cy="2674882"/>
            <wp:effectExtent l="19050" t="19050" r="12700" b="1143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rotWithShape="1">
                    <a:blip r:embed="rId57"/>
                    <a:srcRect r="2767"/>
                    <a:stretch/>
                  </pic:blipFill>
                  <pic:spPr bwMode="auto">
                    <a:xfrm>
                      <a:off x="0" y="0"/>
                      <a:ext cx="5274371" cy="2680076"/>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9F5F55" w14:textId="010E9628" w:rsidR="009F682F" w:rsidRDefault="00111EA8">
      <w:pPr>
        <w:ind w:left="1080"/>
        <w:jc w:val="both"/>
        <w:rPr>
          <w:lang w:val="en-US"/>
        </w:rPr>
      </w:pPr>
      <w:r>
        <w:rPr>
          <w:lang w:val="en-US"/>
        </w:rPr>
        <w:t xml:space="preserve">+ </w:t>
      </w:r>
      <w:r w:rsidR="00000000">
        <w:rPr>
          <w:lang w:val="en-US"/>
        </w:rPr>
        <w:t>Kiểm tra lại trang thái:</w:t>
      </w:r>
    </w:p>
    <w:p w14:paraId="3A191D9D" w14:textId="77777777" w:rsidR="009F682F" w:rsidRDefault="00000000">
      <w:pPr>
        <w:ind w:left="1080"/>
        <w:jc w:val="both"/>
      </w:pPr>
      <w:r>
        <w:rPr>
          <w:noProof/>
        </w:rPr>
        <w:drawing>
          <wp:inline distT="0" distB="0" distL="114300" distR="114300" wp14:anchorId="5ADFDC36" wp14:editId="73DD4F88">
            <wp:extent cx="5270500" cy="1002942"/>
            <wp:effectExtent l="19050" t="19050" r="25400" b="2603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rotWithShape="1">
                    <a:blip r:embed="rId58"/>
                    <a:srcRect r="5240"/>
                    <a:stretch/>
                  </pic:blipFill>
                  <pic:spPr bwMode="auto">
                    <a:xfrm>
                      <a:off x="0" y="0"/>
                      <a:ext cx="5292046" cy="1007042"/>
                    </a:xfrm>
                    <a:prstGeom prst="rect">
                      <a:avLst/>
                    </a:prstGeom>
                    <a:noFill/>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14:paraId="7091F2CA" w14:textId="37E2F4DE" w:rsidR="009F682F" w:rsidRDefault="00111EA8">
      <w:pPr>
        <w:ind w:left="1080"/>
        <w:jc w:val="both"/>
        <w:rPr>
          <w:lang w:val="en-US"/>
        </w:rPr>
      </w:pPr>
      <w:r>
        <w:rPr>
          <w:lang w:val="en-US"/>
        </w:rPr>
        <w:t xml:space="preserve">+ </w:t>
      </w:r>
      <w:r w:rsidR="00000000">
        <w:rPr>
          <w:lang w:val="en-US"/>
        </w:rPr>
        <w:t>Cấu hình interface g0/0:</w:t>
      </w:r>
    </w:p>
    <w:p w14:paraId="2A1C18A9" w14:textId="77777777" w:rsidR="009F682F" w:rsidRDefault="00000000">
      <w:pPr>
        <w:ind w:left="1080"/>
        <w:jc w:val="both"/>
      </w:pPr>
      <w:r>
        <w:rPr>
          <w:noProof/>
        </w:rPr>
        <w:drawing>
          <wp:inline distT="0" distB="0" distL="114300" distR="114300" wp14:anchorId="536D039F" wp14:editId="1C6BBBEE">
            <wp:extent cx="5327650" cy="469983"/>
            <wp:effectExtent l="19050" t="19050" r="25400" b="2540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rotWithShape="1">
                    <a:blip r:embed="rId59"/>
                    <a:srcRect r="2919"/>
                    <a:stretch/>
                  </pic:blipFill>
                  <pic:spPr bwMode="auto">
                    <a:xfrm>
                      <a:off x="0" y="0"/>
                      <a:ext cx="5372525" cy="473942"/>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EAC6D1" w14:textId="6C154F68" w:rsidR="009F682F" w:rsidRDefault="00111EA8">
      <w:pPr>
        <w:ind w:left="1080"/>
        <w:jc w:val="both"/>
        <w:rPr>
          <w:lang w:val="en-US"/>
        </w:rPr>
      </w:pPr>
      <w:r>
        <w:rPr>
          <w:lang w:val="en-US"/>
        </w:rPr>
        <w:t>+</w:t>
      </w:r>
      <w:r w:rsidR="00000000">
        <w:rPr>
          <w:lang w:val="en-US"/>
        </w:rPr>
        <w:t>Trên SW2, cấu hình giao diện g1/0/2.</w:t>
      </w:r>
    </w:p>
    <w:p w14:paraId="53D9F4F9" w14:textId="08944098" w:rsidR="009F682F" w:rsidRDefault="00111EA8">
      <w:pPr>
        <w:ind w:left="1080"/>
        <w:jc w:val="both"/>
        <w:rPr>
          <w:lang w:val="en-US"/>
        </w:rPr>
      </w:pPr>
      <w:r>
        <w:rPr>
          <w:lang w:val="en-US"/>
        </w:rPr>
        <w:t>+</w:t>
      </w:r>
      <w:r w:rsidR="00000000">
        <w:rPr>
          <w:lang w:val="en-US"/>
        </w:rPr>
        <w:t xml:space="preserve">Kiểm tra lại cấu hình giao diện g1/0/2 bằng lệnh </w:t>
      </w:r>
      <w:r w:rsidR="00000000" w:rsidRPr="00111EA8">
        <w:rPr>
          <w:i/>
          <w:iCs/>
          <w:lang w:val="en-US"/>
        </w:rPr>
        <w:t>show run</w:t>
      </w:r>
      <w:r w:rsidR="00000000">
        <w:rPr>
          <w:lang w:val="en-US"/>
        </w:rPr>
        <w:t>:</w:t>
      </w:r>
    </w:p>
    <w:p w14:paraId="6B97E55F" w14:textId="77777777" w:rsidR="009F682F" w:rsidRDefault="00000000">
      <w:pPr>
        <w:ind w:left="1080"/>
        <w:jc w:val="both"/>
      </w:pPr>
      <w:r>
        <w:rPr>
          <w:noProof/>
        </w:rPr>
        <w:lastRenderedPageBreak/>
        <w:drawing>
          <wp:inline distT="0" distB="0" distL="114300" distR="114300" wp14:anchorId="20AB685D" wp14:editId="2A56FEF8">
            <wp:extent cx="5238750" cy="3746212"/>
            <wp:effectExtent l="19050" t="19050" r="19050" b="2603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rotWithShape="1">
                    <a:blip r:embed="rId60"/>
                    <a:srcRect r="5806"/>
                    <a:stretch/>
                  </pic:blipFill>
                  <pic:spPr bwMode="auto">
                    <a:xfrm>
                      <a:off x="0" y="0"/>
                      <a:ext cx="5244760" cy="3750509"/>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476373" w14:textId="5EA1D589" w:rsidR="009F682F" w:rsidRDefault="002B34CB">
      <w:pPr>
        <w:ind w:left="1080"/>
        <w:jc w:val="both"/>
        <w:rPr>
          <w:lang w:val="en-US"/>
        </w:rPr>
      </w:pPr>
      <w:r>
        <w:rPr>
          <w:lang w:val="en-US"/>
        </w:rPr>
        <w:t xml:space="preserve">+ </w:t>
      </w:r>
      <w:r w:rsidR="00000000">
        <w:rPr>
          <w:lang w:val="en-US"/>
        </w:rPr>
        <w:t>Đưa cấu hình g1/0/2 về mặc định:</w:t>
      </w:r>
    </w:p>
    <w:p w14:paraId="76BF0904" w14:textId="77777777" w:rsidR="009F682F" w:rsidRDefault="00000000">
      <w:pPr>
        <w:ind w:left="1080"/>
        <w:jc w:val="both"/>
        <w:rPr>
          <w:lang w:val="en-US"/>
        </w:rPr>
      </w:pPr>
      <w:r>
        <w:rPr>
          <w:noProof/>
        </w:rPr>
        <w:drawing>
          <wp:inline distT="0" distB="0" distL="114300" distR="114300" wp14:anchorId="33ABAB7E" wp14:editId="38C79BE5">
            <wp:extent cx="5264150" cy="1101010"/>
            <wp:effectExtent l="19050" t="19050" r="12700" b="23495"/>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pic:cNvPicPr>
                      <a:picLocks noChangeAspect="1"/>
                    </pic:cNvPicPr>
                  </pic:nvPicPr>
                  <pic:blipFill rotWithShape="1">
                    <a:blip r:embed="rId61"/>
                    <a:srcRect r="5348"/>
                    <a:stretch/>
                  </pic:blipFill>
                  <pic:spPr bwMode="auto">
                    <a:xfrm>
                      <a:off x="0" y="0"/>
                      <a:ext cx="5284499" cy="1105266"/>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C9E148" w14:textId="1133682B" w:rsidR="009F682F" w:rsidRDefault="002B34CB">
      <w:pPr>
        <w:ind w:left="1080"/>
        <w:jc w:val="both"/>
        <w:rPr>
          <w:lang w:val="en-US"/>
        </w:rPr>
      </w:pPr>
      <w:r>
        <w:rPr>
          <w:lang w:val="en-US"/>
        </w:rPr>
        <w:t xml:space="preserve">+ </w:t>
      </w:r>
      <w:r w:rsidR="00000000">
        <w:rPr>
          <w:lang w:val="en-US"/>
        </w:rPr>
        <w:t>Kiểm tra lại:</w:t>
      </w:r>
    </w:p>
    <w:p w14:paraId="70D44053" w14:textId="77777777" w:rsidR="009F682F" w:rsidRDefault="00000000">
      <w:pPr>
        <w:ind w:left="1080"/>
        <w:jc w:val="both"/>
      </w:pPr>
      <w:r>
        <w:rPr>
          <w:noProof/>
        </w:rPr>
        <w:drawing>
          <wp:inline distT="0" distB="0" distL="114300" distR="114300" wp14:anchorId="100B03FC" wp14:editId="0D75890A">
            <wp:extent cx="5302250" cy="2010946"/>
            <wp:effectExtent l="19050" t="19050" r="12700" b="2794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rotWithShape="1">
                    <a:blip r:embed="rId62"/>
                    <a:srcRect r="7205"/>
                    <a:stretch/>
                  </pic:blipFill>
                  <pic:spPr bwMode="auto">
                    <a:xfrm>
                      <a:off x="0" y="0"/>
                      <a:ext cx="5312095" cy="2014680"/>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B4A0B3" w14:textId="1A83ACF9" w:rsidR="009F682F" w:rsidRDefault="002B34CB">
      <w:pPr>
        <w:ind w:left="1080"/>
        <w:jc w:val="both"/>
        <w:rPr>
          <w:lang w:val="en-US"/>
        </w:rPr>
      </w:pPr>
      <w:r>
        <w:rPr>
          <w:lang w:val="en-US"/>
        </w:rPr>
        <w:t xml:space="preserve">+ </w:t>
      </w:r>
      <w:r w:rsidR="00000000">
        <w:rPr>
          <w:lang w:val="en-US"/>
        </w:rPr>
        <w:t>Cấu hình g1/0/2:</w:t>
      </w:r>
    </w:p>
    <w:p w14:paraId="41859FE9" w14:textId="77777777" w:rsidR="009F682F" w:rsidRDefault="00000000">
      <w:pPr>
        <w:ind w:left="1080"/>
        <w:jc w:val="both"/>
      </w:pPr>
      <w:r>
        <w:rPr>
          <w:noProof/>
        </w:rPr>
        <w:lastRenderedPageBreak/>
        <w:drawing>
          <wp:inline distT="0" distB="0" distL="114300" distR="114300" wp14:anchorId="73397335" wp14:editId="6B04AEC1">
            <wp:extent cx="5257800" cy="3263880"/>
            <wp:effectExtent l="19050" t="19050" r="19050" b="13335"/>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
                    <pic:cNvPicPr>
                      <a:picLocks noChangeAspect="1"/>
                    </pic:cNvPicPr>
                  </pic:nvPicPr>
                  <pic:blipFill rotWithShape="1">
                    <a:blip r:embed="rId63"/>
                    <a:srcRect r="2767"/>
                    <a:stretch/>
                  </pic:blipFill>
                  <pic:spPr bwMode="auto">
                    <a:xfrm>
                      <a:off x="0" y="0"/>
                      <a:ext cx="5264722" cy="3268177"/>
                    </a:xfrm>
                    <a:prstGeom prst="rect">
                      <a:avLst/>
                    </a:prstGeom>
                    <a:noFill/>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14:paraId="3E547FEB" w14:textId="7C4B141A" w:rsidR="009F682F" w:rsidRDefault="002B34CB">
      <w:pPr>
        <w:ind w:left="1080"/>
        <w:jc w:val="both"/>
        <w:rPr>
          <w:lang w:val="en-US"/>
        </w:rPr>
      </w:pPr>
      <w:r>
        <w:rPr>
          <w:lang w:val="en-US"/>
        </w:rPr>
        <w:t xml:space="preserve">+ </w:t>
      </w:r>
      <w:r w:rsidR="00000000">
        <w:rPr>
          <w:lang w:val="en-US"/>
        </w:rPr>
        <w:t>Cấu hình tuyến đường mặc định:</w:t>
      </w:r>
    </w:p>
    <w:p w14:paraId="4ABC1EC8" w14:textId="62CCB953" w:rsidR="009F682F" w:rsidRDefault="002B34CB">
      <w:pPr>
        <w:ind w:left="1080"/>
        <w:jc w:val="both"/>
        <w:rPr>
          <w:lang w:val="en-US"/>
        </w:rPr>
      </w:pPr>
      <w:r>
        <w:rPr>
          <w:lang w:val="en-US"/>
        </w:rPr>
        <w:t xml:space="preserve">+ </w:t>
      </w:r>
      <w:r w:rsidR="00000000">
        <w:rPr>
          <w:lang w:val="en-US"/>
        </w:rPr>
        <w:t>Hiển thị đường đi route:</w:t>
      </w:r>
    </w:p>
    <w:p w14:paraId="2DF5B247" w14:textId="77777777" w:rsidR="009F682F" w:rsidRDefault="00000000">
      <w:pPr>
        <w:ind w:left="1080"/>
        <w:jc w:val="both"/>
      </w:pPr>
      <w:r>
        <w:rPr>
          <w:noProof/>
        </w:rPr>
        <w:drawing>
          <wp:inline distT="0" distB="0" distL="114300" distR="114300" wp14:anchorId="3BB33B90" wp14:editId="2FB01540">
            <wp:extent cx="5302250" cy="768946"/>
            <wp:effectExtent l="19050" t="19050" r="12700" b="1270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3"/>
                    <pic:cNvPicPr>
                      <a:picLocks noChangeAspect="1"/>
                    </pic:cNvPicPr>
                  </pic:nvPicPr>
                  <pic:blipFill rotWithShape="1">
                    <a:blip r:embed="rId64"/>
                    <a:srcRect r="5495"/>
                    <a:stretch/>
                  </pic:blipFill>
                  <pic:spPr bwMode="auto">
                    <a:xfrm>
                      <a:off x="0" y="0"/>
                      <a:ext cx="5322421" cy="771871"/>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C51C8B" w14:textId="77777777" w:rsidR="009F682F" w:rsidRDefault="00000000">
      <w:pPr>
        <w:ind w:left="1080"/>
        <w:jc w:val="both"/>
        <w:rPr>
          <w:lang w:val="en-US"/>
        </w:rPr>
      </w:pPr>
      <w:r>
        <w:rPr>
          <w:lang w:val="en-US"/>
        </w:rPr>
        <w:t>=&gt; Không có tuyến đường nào xuất hiện</w:t>
      </w:r>
    </w:p>
    <w:p w14:paraId="35E4D6AA" w14:textId="77777777" w:rsidR="009F682F" w:rsidRDefault="00000000">
      <w:pPr>
        <w:ind w:left="1080"/>
        <w:jc w:val="both"/>
        <w:rPr>
          <w:lang w:val="en-US"/>
        </w:rPr>
      </w:pPr>
      <w:r>
        <w:rPr>
          <w:lang w:val="en-US"/>
        </w:rPr>
        <w:t>=&gt; Thực hiện kích hoạt ip routing.</w:t>
      </w:r>
    </w:p>
    <w:p w14:paraId="270C0D41" w14:textId="77777777" w:rsidR="009F682F" w:rsidRDefault="00000000">
      <w:pPr>
        <w:ind w:left="1080"/>
        <w:jc w:val="both"/>
        <w:rPr>
          <w:lang w:val="en-US"/>
        </w:rPr>
      </w:pPr>
      <w:r>
        <w:rPr>
          <w:noProof/>
        </w:rPr>
        <w:drawing>
          <wp:inline distT="0" distB="0" distL="114300" distR="114300" wp14:anchorId="49A6F90C" wp14:editId="5F559148">
            <wp:extent cx="5321300" cy="1753005"/>
            <wp:effectExtent l="19050" t="19050" r="12700" b="1905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pic:cNvPicPr>
                  </pic:nvPicPr>
                  <pic:blipFill rotWithShape="1">
                    <a:blip r:embed="rId65"/>
                    <a:srcRect r="5953"/>
                    <a:stretch/>
                  </pic:blipFill>
                  <pic:spPr bwMode="auto">
                    <a:xfrm>
                      <a:off x="0" y="0"/>
                      <a:ext cx="5332206" cy="1756598"/>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6533C2" w14:textId="70B37389" w:rsidR="009F682F" w:rsidRDefault="002B34CB">
      <w:pPr>
        <w:ind w:left="1080"/>
        <w:jc w:val="both"/>
        <w:rPr>
          <w:lang w:val="en-US"/>
        </w:rPr>
      </w:pPr>
      <w:r>
        <w:rPr>
          <w:lang w:val="en-US"/>
        </w:rPr>
        <w:t>+</w:t>
      </w:r>
      <w:r w:rsidR="00000000">
        <w:rPr>
          <w:lang w:val="en-US"/>
        </w:rPr>
        <w:t>Cấu hình đường đi mặc định:</w:t>
      </w:r>
    </w:p>
    <w:p w14:paraId="097F5559" w14:textId="6C0F6736" w:rsidR="009F682F" w:rsidRDefault="00000000">
      <w:pPr>
        <w:ind w:left="1080"/>
        <w:jc w:val="both"/>
        <w:rPr>
          <w:lang w:val="en-US"/>
        </w:rPr>
      </w:pPr>
      <w:r>
        <w:rPr>
          <w:noProof/>
        </w:rPr>
        <w:lastRenderedPageBreak/>
        <w:drawing>
          <wp:inline distT="0" distB="0" distL="114300" distR="114300" wp14:anchorId="7DCDFBA0" wp14:editId="599CB66D">
            <wp:extent cx="5302250" cy="1886837"/>
            <wp:effectExtent l="19050" t="19050" r="12700" b="18415"/>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5"/>
                    <pic:cNvPicPr>
                      <a:picLocks noChangeAspect="1"/>
                    </pic:cNvPicPr>
                  </pic:nvPicPr>
                  <pic:blipFill rotWithShape="1">
                    <a:blip r:embed="rId66"/>
                    <a:srcRect r="5098"/>
                    <a:stretch/>
                  </pic:blipFill>
                  <pic:spPr bwMode="auto">
                    <a:xfrm>
                      <a:off x="0" y="0"/>
                      <a:ext cx="5314442" cy="1891176"/>
                    </a:xfrm>
                    <a:prstGeom prst="rect">
                      <a:avLst/>
                    </a:prstGeom>
                    <a:noFill/>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14:paraId="25F766E0" w14:textId="77777777" w:rsidR="002B34CB" w:rsidRDefault="002B34CB">
      <w:pPr>
        <w:ind w:left="1080"/>
        <w:jc w:val="both"/>
        <w:rPr>
          <w:lang w:val="en-US"/>
        </w:rPr>
      </w:pPr>
    </w:p>
    <w:p w14:paraId="74F9EFD3" w14:textId="77777777" w:rsidR="009F682F" w:rsidRDefault="00000000">
      <w:pPr>
        <w:numPr>
          <w:ilvl w:val="0"/>
          <w:numId w:val="3"/>
        </w:numPr>
        <w:jc w:val="both"/>
        <w:rPr>
          <w:b/>
        </w:rPr>
      </w:pPr>
      <w:r>
        <w:t xml:space="preserve">Cấu hình các SVI cho mỗi VLAN trên SW2. Gán địa chỉ IP khả dụng cuối cùng của subnet cho mỗi SVI. </w:t>
      </w:r>
    </w:p>
    <w:p w14:paraId="33727035" w14:textId="68DAC447" w:rsidR="009F682F" w:rsidRPr="002B34CB" w:rsidRDefault="002B34CB">
      <w:pPr>
        <w:ind w:left="1080"/>
        <w:jc w:val="both"/>
        <w:rPr>
          <w:bCs/>
          <w:lang w:val="en-US"/>
        </w:rPr>
      </w:pPr>
      <w:r w:rsidRPr="002B34CB">
        <w:rPr>
          <w:bCs/>
          <w:lang w:val="en-US"/>
        </w:rPr>
        <w:t xml:space="preserve">+ </w:t>
      </w:r>
      <w:r w:rsidR="00000000" w:rsidRPr="002B34CB">
        <w:rPr>
          <w:bCs/>
          <w:lang w:val="en-US"/>
        </w:rPr>
        <w:t>Kiểm tra các vlan có tồn tại không:</w:t>
      </w:r>
    </w:p>
    <w:p w14:paraId="48477326" w14:textId="77777777" w:rsidR="009F682F" w:rsidRDefault="00000000">
      <w:pPr>
        <w:ind w:left="1080"/>
        <w:jc w:val="both"/>
      </w:pPr>
      <w:r>
        <w:rPr>
          <w:noProof/>
        </w:rPr>
        <w:drawing>
          <wp:inline distT="0" distB="0" distL="114300" distR="114300" wp14:anchorId="12E6CAAE" wp14:editId="66B903D6">
            <wp:extent cx="5327650" cy="2346534"/>
            <wp:effectExtent l="19050" t="19050" r="25400" b="15875"/>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6"/>
                    <pic:cNvPicPr>
                      <a:picLocks noChangeAspect="1"/>
                    </pic:cNvPicPr>
                  </pic:nvPicPr>
                  <pic:blipFill rotWithShape="1">
                    <a:blip r:embed="rId67"/>
                    <a:srcRect r="3805"/>
                    <a:stretch/>
                  </pic:blipFill>
                  <pic:spPr bwMode="auto">
                    <a:xfrm>
                      <a:off x="0" y="0"/>
                      <a:ext cx="5335743" cy="2350098"/>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196719" w14:textId="24577732" w:rsidR="009F682F" w:rsidRDefault="002B34CB">
      <w:pPr>
        <w:ind w:left="1080"/>
        <w:jc w:val="both"/>
        <w:rPr>
          <w:lang w:val="en-US"/>
        </w:rPr>
      </w:pPr>
      <w:r>
        <w:rPr>
          <w:lang w:val="en-US"/>
        </w:rPr>
        <w:t xml:space="preserve">+ </w:t>
      </w:r>
      <w:r w:rsidR="00000000">
        <w:rPr>
          <w:lang w:val="en-US"/>
        </w:rPr>
        <w:t>Cấu hình cho các vlan:</w:t>
      </w:r>
    </w:p>
    <w:p w14:paraId="01951250" w14:textId="77777777" w:rsidR="009F682F" w:rsidRDefault="00000000">
      <w:pPr>
        <w:ind w:left="1080"/>
        <w:jc w:val="both"/>
      </w:pPr>
      <w:r>
        <w:rPr>
          <w:noProof/>
        </w:rPr>
        <w:drawing>
          <wp:inline distT="0" distB="0" distL="114300" distR="114300" wp14:anchorId="2A175830" wp14:editId="69967FF4">
            <wp:extent cx="5187950" cy="2686387"/>
            <wp:effectExtent l="19050" t="19050" r="12700" b="1905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7"/>
                    <pic:cNvPicPr>
                      <a:picLocks noChangeAspect="1"/>
                    </pic:cNvPicPr>
                  </pic:nvPicPr>
                  <pic:blipFill rotWithShape="1">
                    <a:blip r:embed="rId68"/>
                    <a:srcRect r="5134"/>
                    <a:stretch/>
                  </pic:blipFill>
                  <pic:spPr bwMode="auto">
                    <a:xfrm>
                      <a:off x="0" y="0"/>
                      <a:ext cx="5192406" cy="2688694"/>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EC2DA6" w14:textId="44B831A0" w:rsidR="009F682F" w:rsidRDefault="002B34CB">
      <w:pPr>
        <w:ind w:left="1080"/>
        <w:jc w:val="both"/>
        <w:rPr>
          <w:lang w:val="en-US"/>
        </w:rPr>
      </w:pPr>
      <w:r>
        <w:rPr>
          <w:lang w:val="en-US"/>
        </w:rPr>
        <w:lastRenderedPageBreak/>
        <w:t xml:space="preserve">+ </w:t>
      </w:r>
      <w:r w:rsidR="00000000">
        <w:rPr>
          <w:lang w:val="en-US"/>
        </w:rPr>
        <w:t>Kiểm tra các giao diện, dùng lệnh do show ip int br:</w:t>
      </w:r>
    </w:p>
    <w:p w14:paraId="55A0280D" w14:textId="77777777" w:rsidR="009F682F" w:rsidRDefault="00000000">
      <w:pPr>
        <w:ind w:left="1080"/>
        <w:jc w:val="both"/>
        <w:rPr>
          <w:lang w:val="en-US"/>
        </w:rPr>
      </w:pPr>
      <w:r>
        <w:rPr>
          <w:noProof/>
        </w:rPr>
        <w:drawing>
          <wp:inline distT="0" distB="0" distL="114300" distR="114300" wp14:anchorId="5A30F944" wp14:editId="7DBDCF7A">
            <wp:extent cx="5219700" cy="921021"/>
            <wp:effectExtent l="19050" t="19050" r="19050" b="12700"/>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8"/>
                    <pic:cNvPicPr>
                      <a:picLocks noChangeAspect="1"/>
                    </pic:cNvPicPr>
                  </pic:nvPicPr>
                  <pic:blipFill rotWithShape="1">
                    <a:blip r:embed="rId69"/>
                    <a:srcRect t="4816" r="4264"/>
                    <a:stretch/>
                  </pic:blipFill>
                  <pic:spPr bwMode="auto">
                    <a:xfrm>
                      <a:off x="0" y="0"/>
                      <a:ext cx="5251270" cy="926592"/>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2D4B7E" w14:textId="77777777" w:rsidR="009F682F" w:rsidRDefault="00000000">
      <w:pPr>
        <w:numPr>
          <w:ilvl w:val="0"/>
          <w:numId w:val="3"/>
        </w:numPr>
        <w:jc w:val="both"/>
        <w:rPr>
          <w:b/>
        </w:rPr>
      </w:pPr>
      <w:r>
        <w:t xml:space="preserve">Kiểm tra nối kết giữa các PC ở các VLAN bằng lệnh ping </w:t>
      </w:r>
      <w:r>
        <w:rPr>
          <w:color w:val="FF0000"/>
        </w:rPr>
        <w:t>(chụp hình minh họa).</w:t>
      </w:r>
    </w:p>
    <w:p w14:paraId="70B619A1" w14:textId="688F83D6" w:rsidR="009F682F" w:rsidRPr="002B34CB" w:rsidRDefault="002B34CB">
      <w:pPr>
        <w:ind w:left="1080"/>
        <w:jc w:val="both"/>
        <w:rPr>
          <w:color w:val="000000" w:themeColor="text1"/>
          <w:lang w:val="en-US"/>
        </w:rPr>
      </w:pPr>
      <w:r>
        <w:rPr>
          <w:color w:val="000000" w:themeColor="text1"/>
          <w:lang w:val="en-US"/>
        </w:rPr>
        <w:t xml:space="preserve">+ </w:t>
      </w:r>
      <w:r w:rsidR="00000000" w:rsidRPr="002B34CB">
        <w:rPr>
          <w:color w:val="000000" w:themeColor="text1"/>
          <w:lang w:val="en-US"/>
        </w:rPr>
        <w:t>Ping từ PC7 đến PC3:</w:t>
      </w:r>
    </w:p>
    <w:p w14:paraId="1502353E" w14:textId="77777777" w:rsidR="009F682F" w:rsidRDefault="00000000">
      <w:pPr>
        <w:ind w:left="1080"/>
        <w:jc w:val="both"/>
      </w:pPr>
      <w:r>
        <w:rPr>
          <w:noProof/>
        </w:rPr>
        <w:drawing>
          <wp:inline distT="0" distB="0" distL="114300" distR="114300" wp14:anchorId="20D9BFEA" wp14:editId="59CD6645">
            <wp:extent cx="5245100" cy="1719953"/>
            <wp:effectExtent l="19050" t="19050" r="12700" b="13970"/>
            <wp:docPr id="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9"/>
                    <pic:cNvPicPr>
                      <a:picLocks noChangeAspect="1"/>
                    </pic:cNvPicPr>
                  </pic:nvPicPr>
                  <pic:blipFill>
                    <a:blip r:embed="rId70"/>
                    <a:stretch>
                      <a:fillRect/>
                    </a:stretch>
                  </pic:blipFill>
                  <pic:spPr>
                    <a:xfrm>
                      <a:off x="0" y="0"/>
                      <a:ext cx="5263758" cy="1726071"/>
                    </a:xfrm>
                    <a:prstGeom prst="rect">
                      <a:avLst/>
                    </a:prstGeom>
                    <a:noFill/>
                    <a:ln>
                      <a:solidFill>
                        <a:schemeClr val="tx1">
                          <a:lumMod val="75000"/>
                          <a:lumOff val="25000"/>
                        </a:schemeClr>
                      </a:solidFill>
                    </a:ln>
                  </pic:spPr>
                </pic:pic>
              </a:graphicData>
            </a:graphic>
          </wp:inline>
        </w:drawing>
      </w:r>
    </w:p>
    <w:p w14:paraId="10C159D4" w14:textId="25299220" w:rsidR="009F682F" w:rsidRDefault="002B34CB">
      <w:pPr>
        <w:ind w:left="1080"/>
        <w:jc w:val="both"/>
        <w:rPr>
          <w:lang w:val="en-US"/>
        </w:rPr>
      </w:pPr>
      <w:r>
        <w:rPr>
          <w:lang w:val="en-US"/>
        </w:rPr>
        <w:t xml:space="preserve">+ </w:t>
      </w:r>
      <w:r w:rsidR="00000000">
        <w:rPr>
          <w:lang w:val="en-US"/>
        </w:rPr>
        <w:t xml:space="preserve">Chuyển sang chế độ mô phỏng: ping từ PC7 đến </w:t>
      </w:r>
      <w:proofErr w:type="gramStart"/>
      <w:r w:rsidR="00000000">
        <w:rPr>
          <w:lang w:val="en-US"/>
        </w:rPr>
        <w:t>PC3</w:t>
      </w:r>
      <w:proofErr w:type="gramEnd"/>
    </w:p>
    <w:p w14:paraId="649FC65F" w14:textId="77777777" w:rsidR="009F682F" w:rsidRDefault="00000000">
      <w:pPr>
        <w:ind w:left="1080"/>
        <w:jc w:val="both"/>
      </w:pPr>
      <w:r>
        <w:rPr>
          <w:noProof/>
        </w:rPr>
        <w:drawing>
          <wp:inline distT="0" distB="0" distL="114300" distR="114300" wp14:anchorId="24B04200" wp14:editId="060FC9FC">
            <wp:extent cx="5264150" cy="1425132"/>
            <wp:effectExtent l="19050" t="19050" r="12700" b="22860"/>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0"/>
                    <pic:cNvPicPr>
                      <a:picLocks noChangeAspect="1"/>
                    </pic:cNvPicPr>
                  </pic:nvPicPr>
                  <pic:blipFill>
                    <a:blip r:embed="rId71"/>
                    <a:stretch>
                      <a:fillRect/>
                    </a:stretch>
                  </pic:blipFill>
                  <pic:spPr>
                    <a:xfrm>
                      <a:off x="0" y="0"/>
                      <a:ext cx="5280712" cy="1429616"/>
                    </a:xfrm>
                    <a:prstGeom prst="rect">
                      <a:avLst/>
                    </a:prstGeom>
                    <a:noFill/>
                    <a:ln>
                      <a:solidFill>
                        <a:schemeClr val="tx1">
                          <a:lumMod val="75000"/>
                          <a:lumOff val="25000"/>
                        </a:schemeClr>
                      </a:solidFill>
                    </a:ln>
                  </pic:spPr>
                </pic:pic>
              </a:graphicData>
            </a:graphic>
          </wp:inline>
        </w:drawing>
      </w:r>
    </w:p>
    <w:p w14:paraId="608A18BB" w14:textId="77777777" w:rsidR="009F682F" w:rsidRDefault="009F682F">
      <w:pPr>
        <w:ind w:left="1080"/>
        <w:jc w:val="both"/>
        <w:rPr>
          <w:lang w:val="en-US"/>
        </w:rPr>
      </w:pPr>
    </w:p>
    <w:p w14:paraId="2CE39F31" w14:textId="77777777" w:rsidR="009F682F" w:rsidRDefault="00000000">
      <w:pPr>
        <w:numPr>
          <w:ilvl w:val="0"/>
          <w:numId w:val="3"/>
        </w:numPr>
        <w:jc w:val="both"/>
        <w:rPr>
          <w:b/>
        </w:rPr>
      </w:pPr>
      <w:r>
        <w:t xml:space="preserve">Cấu hình sao cho các PC có thể ping tới Internet (địa chỉ 1.1.1.1) </w:t>
      </w:r>
      <w:r>
        <w:rPr>
          <w:color w:val="FF0000"/>
        </w:rPr>
        <w:t>(chụp hình minh họa).</w:t>
      </w:r>
    </w:p>
    <w:p w14:paraId="335EEBCD" w14:textId="106222F3" w:rsidR="009F682F" w:rsidRDefault="00000000">
      <w:pPr>
        <w:ind w:left="1080"/>
        <w:jc w:val="both"/>
        <w:rPr>
          <w:b/>
        </w:rPr>
      </w:pPr>
      <w:r>
        <w:rPr>
          <w:noProof/>
        </w:rPr>
        <w:lastRenderedPageBreak/>
        <w:drawing>
          <wp:inline distT="0" distB="0" distL="114300" distR="114300" wp14:anchorId="006E7BD9" wp14:editId="3141DE8A">
            <wp:extent cx="5257800" cy="3198055"/>
            <wp:effectExtent l="19050" t="19050" r="19050" b="21590"/>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1"/>
                    <pic:cNvPicPr>
                      <a:picLocks noChangeAspect="1"/>
                    </pic:cNvPicPr>
                  </pic:nvPicPr>
                  <pic:blipFill>
                    <a:blip r:embed="rId72"/>
                    <a:stretch>
                      <a:fillRect/>
                    </a:stretch>
                  </pic:blipFill>
                  <pic:spPr>
                    <a:xfrm>
                      <a:off x="0" y="0"/>
                      <a:ext cx="5264822" cy="3202326"/>
                    </a:xfrm>
                    <a:prstGeom prst="rect">
                      <a:avLst/>
                    </a:prstGeom>
                    <a:noFill/>
                    <a:ln>
                      <a:solidFill>
                        <a:schemeClr val="tx1">
                          <a:lumMod val="75000"/>
                          <a:lumOff val="25000"/>
                        </a:schemeClr>
                      </a:solidFill>
                    </a:ln>
                  </pic:spPr>
                </pic:pic>
              </a:graphicData>
            </a:graphic>
          </wp:inline>
        </w:drawing>
      </w:r>
    </w:p>
    <w:p w14:paraId="1FE371E9" w14:textId="77777777" w:rsidR="00092E8A" w:rsidRDefault="00092E8A">
      <w:pPr>
        <w:ind w:left="1080"/>
        <w:jc w:val="both"/>
        <w:rPr>
          <w:b/>
        </w:rPr>
      </w:pPr>
    </w:p>
    <w:p w14:paraId="5B88D882" w14:textId="77777777" w:rsidR="009F682F" w:rsidRDefault="00000000">
      <w:pPr>
        <w:numPr>
          <w:ilvl w:val="0"/>
          <w:numId w:val="3"/>
        </w:numPr>
        <w:jc w:val="both"/>
        <w:rPr>
          <w:b/>
        </w:rPr>
      </w:pPr>
      <w:r>
        <w:t xml:space="preserve">Hiển thị running-configuration SW2 và R1 </w:t>
      </w:r>
      <w:r>
        <w:rPr>
          <w:color w:val="FF0000"/>
        </w:rPr>
        <w:t>(chụp hình minh họa).</w:t>
      </w:r>
    </w:p>
    <w:p w14:paraId="2BE6E68B" w14:textId="3FF7F39E" w:rsidR="009F682F" w:rsidRPr="002B34CB" w:rsidRDefault="002B34CB">
      <w:pPr>
        <w:ind w:left="1080"/>
        <w:jc w:val="both"/>
        <w:rPr>
          <w:b/>
          <w:color w:val="000000" w:themeColor="text1"/>
          <w:lang w:val="en-US"/>
        </w:rPr>
      </w:pPr>
      <w:r>
        <w:rPr>
          <w:color w:val="000000" w:themeColor="text1"/>
          <w:lang w:val="en-US"/>
        </w:rPr>
        <w:t>+</w:t>
      </w:r>
      <w:r w:rsidR="00000000" w:rsidRPr="002B34CB">
        <w:rPr>
          <w:color w:val="000000" w:themeColor="text1"/>
          <w:lang w:val="en-US"/>
        </w:rPr>
        <w:t>R1:</w:t>
      </w:r>
    </w:p>
    <w:p w14:paraId="54272AE0" w14:textId="2649CF23" w:rsidR="009F682F" w:rsidRDefault="00000000">
      <w:pPr>
        <w:ind w:left="1080"/>
        <w:jc w:val="both"/>
      </w:pPr>
      <w:r>
        <w:rPr>
          <w:noProof/>
        </w:rPr>
        <w:drawing>
          <wp:inline distT="0" distB="0" distL="114300" distR="114300" wp14:anchorId="5C020347" wp14:editId="04B089A3">
            <wp:extent cx="5325227" cy="3987800"/>
            <wp:effectExtent l="0" t="0" r="8890" b="0"/>
            <wp:docPr id="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2"/>
                    <pic:cNvPicPr>
                      <a:picLocks noChangeAspect="1"/>
                    </pic:cNvPicPr>
                  </pic:nvPicPr>
                  <pic:blipFill>
                    <a:blip r:embed="rId73"/>
                    <a:stretch>
                      <a:fillRect/>
                    </a:stretch>
                  </pic:blipFill>
                  <pic:spPr>
                    <a:xfrm>
                      <a:off x="0" y="0"/>
                      <a:ext cx="5332633" cy="3993346"/>
                    </a:xfrm>
                    <a:prstGeom prst="rect">
                      <a:avLst/>
                    </a:prstGeom>
                    <a:noFill/>
                    <a:ln>
                      <a:noFill/>
                    </a:ln>
                  </pic:spPr>
                </pic:pic>
              </a:graphicData>
            </a:graphic>
          </wp:inline>
        </w:drawing>
      </w:r>
    </w:p>
    <w:p w14:paraId="789C4A47" w14:textId="1EDA7A75" w:rsidR="002B34CB" w:rsidRDefault="002B34CB">
      <w:pPr>
        <w:ind w:left="1080"/>
        <w:jc w:val="both"/>
      </w:pPr>
    </w:p>
    <w:p w14:paraId="3E98AD4D" w14:textId="77777777" w:rsidR="002B34CB" w:rsidRDefault="002B34CB">
      <w:pPr>
        <w:ind w:left="1080"/>
        <w:jc w:val="both"/>
      </w:pPr>
    </w:p>
    <w:p w14:paraId="7DA4BF0B" w14:textId="72D06678" w:rsidR="009F682F" w:rsidRDefault="002B34CB">
      <w:pPr>
        <w:ind w:left="1080"/>
        <w:jc w:val="both"/>
        <w:rPr>
          <w:lang w:val="en-US"/>
        </w:rPr>
      </w:pPr>
      <w:r>
        <w:rPr>
          <w:lang w:val="en-US"/>
        </w:rPr>
        <w:t>+</w:t>
      </w:r>
      <w:r w:rsidR="00000000">
        <w:rPr>
          <w:lang w:val="en-US"/>
        </w:rPr>
        <w:t>SW2:</w:t>
      </w:r>
    </w:p>
    <w:p w14:paraId="344209E0" w14:textId="77777777" w:rsidR="009F682F" w:rsidRDefault="00000000">
      <w:pPr>
        <w:ind w:left="1080"/>
        <w:jc w:val="both"/>
      </w:pPr>
      <w:r>
        <w:rPr>
          <w:noProof/>
        </w:rPr>
        <w:drawing>
          <wp:inline distT="0" distB="0" distL="114300" distR="114300" wp14:anchorId="68E82B50" wp14:editId="65B31016">
            <wp:extent cx="5270500" cy="3697286"/>
            <wp:effectExtent l="19050" t="19050" r="25400" b="17780"/>
            <wp:docPr id="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3"/>
                    <pic:cNvPicPr>
                      <a:picLocks noChangeAspect="1"/>
                    </pic:cNvPicPr>
                  </pic:nvPicPr>
                  <pic:blipFill rotWithShape="1">
                    <a:blip r:embed="rId74"/>
                    <a:srcRect r="5109"/>
                    <a:stretch/>
                  </pic:blipFill>
                  <pic:spPr bwMode="auto">
                    <a:xfrm>
                      <a:off x="0" y="0"/>
                      <a:ext cx="5280123" cy="3704037"/>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819A09" w14:textId="77777777" w:rsidR="009F682F" w:rsidRDefault="00000000">
      <w:pPr>
        <w:jc w:val="both"/>
        <w:rPr>
          <w:lang w:val="en-US"/>
        </w:rPr>
      </w:pPr>
      <w:r>
        <w:rPr>
          <w:lang w:val="en-US"/>
        </w:rPr>
        <w:tab/>
      </w:r>
    </w:p>
    <w:p w14:paraId="5AFF25EE" w14:textId="77777777" w:rsidR="009F682F" w:rsidRDefault="00000000">
      <w:pPr>
        <w:numPr>
          <w:ilvl w:val="0"/>
          <w:numId w:val="2"/>
        </w:numPr>
        <w:jc w:val="both"/>
        <w:rPr>
          <w:b/>
        </w:rPr>
      </w:pPr>
      <w:r>
        <w:rPr>
          <w:b/>
        </w:rPr>
        <w:t>Vạch đường động sử dụng giao thức OSPF</w:t>
      </w:r>
    </w:p>
    <w:p w14:paraId="095F136D" w14:textId="77777777" w:rsidR="009F682F" w:rsidRDefault="00000000">
      <w:pPr>
        <w:ind w:left="720"/>
        <w:jc w:val="both"/>
      </w:pPr>
      <w:r>
        <w:t xml:space="preserve">Xem </w:t>
      </w:r>
      <w:hyperlink r:id="rId75">
        <w:r>
          <w:rPr>
            <w:color w:val="1155CC"/>
            <w:u w:val="single"/>
          </w:rPr>
          <w:t>video hướng dẫn</w:t>
        </w:r>
      </w:hyperlink>
      <w:r>
        <w:t xml:space="preserve"> (tới phút 13) và thực hiện các yêu cầu sau:</w:t>
      </w:r>
    </w:p>
    <w:p w14:paraId="1F78E8A8" w14:textId="77777777" w:rsidR="009F682F" w:rsidRDefault="00000000">
      <w:pPr>
        <w:ind w:firstLine="720"/>
        <w:jc w:val="both"/>
      </w:pPr>
      <w:r>
        <w:t xml:space="preserve">Sử dụng file </w:t>
      </w:r>
      <w:r>
        <w:rPr>
          <w:i/>
        </w:rPr>
        <w:t>Lab03-04 - OSPF Part 1.pkt</w:t>
      </w:r>
      <w:r>
        <w:t>, thực hiện:</w:t>
      </w:r>
    </w:p>
    <w:p w14:paraId="7C824760" w14:textId="37F6EDFF" w:rsidR="009F682F" w:rsidRPr="002B34CB" w:rsidRDefault="00000000">
      <w:pPr>
        <w:numPr>
          <w:ilvl w:val="0"/>
          <w:numId w:val="3"/>
        </w:numPr>
        <w:jc w:val="both"/>
        <w:rPr>
          <w:b/>
        </w:rPr>
      </w:pPr>
      <w:r>
        <w:t>Cấu hình hostname và địa chỉ IP cho mỗi thiết bị trong sơ đồ mạng. Bật các interface của các router lên. (Không cần cấu hình router ISPR1)</w:t>
      </w:r>
    </w:p>
    <w:p w14:paraId="18853C49" w14:textId="4A666F8C" w:rsidR="002B34CB" w:rsidRPr="002B34CB" w:rsidRDefault="002B34CB" w:rsidP="002B34CB">
      <w:pPr>
        <w:ind w:left="1080"/>
        <w:jc w:val="both"/>
      </w:pPr>
      <w:r>
        <w:t xml:space="preserve">+ </w:t>
      </w:r>
      <w:r>
        <w:t>Cấu hình hostname</w:t>
      </w:r>
      <w:r>
        <w:t>:</w:t>
      </w:r>
    </w:p>
    <w:p w14:paraId="2CF91F9E" w14:textId="77777777" w:rsidR="009F682F" w:rsidRDefault="00000000">
      <w:pPr>
        <w:ind w:left="1080"/>
        <w:jc w:val="both"/>
        <w:rPr>
          <w:b/>
        </w:rPr>
      </w:pPr>
      <w:r>
        <w:rPr>
          <w:noProof/>
        </w:rPr>
        <w:drawing>
          <wp:inline distT="0" distB="0" distL="114300" distR="114300" wp14:anchorId="7FFBD9D3" wp14:editId="41B81DF9">
            <wp:extent cx="5270500" cy="592856"/>
            <wp:effectExtent l="19050" t="19050" r="6350" b="17145"/>
            <wp:docPr id="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
                    <pic:cNvPicPr>
                      <a:picLocks noChangeAspect="1"/>
                    </pic:cNvPicPr>
                  </pic:nvPicPr>
                  <pic:blipFill rotWithShape="1">
                    <a:blip r:embed="rId76"/>
                    <a:srcRect r="5776"/>
                    <a:stretch/>
                  </pic:blipFill>
                  <pic:spPr bwMode="auto">
                    <a:xfrm>
                      <a:off x="0" y="0"/>
                      <a:ext cx="5304750" cy="596709"/>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3EC00B" w14:textId="77777777" w:rsidR="009F682F" w:rsidRDefault="00000000">
      <w:pPr>
        <w:ind w:left="1080"/>
        <w:jc w:val="both"/>
      </w:pPr>
      <w:r>
        <w:rPr>
          <w:noProof/>
        </w:rPr>
        <w:drawing>
          <wp:inline distT="0" distB="0" distL="114300" distR="114300" wp14:anchorId="6D4224DF" wp14:editId="3E1616A4">
            <wp:extent cx="5283200" cy="654167"/>
            <wp:effectExtent l="19050" t="19050" r="12700" b="12700"/>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
                    <pic:cNvPicPr>
                      <a:picLocks noChangeAspect="1"/>
                    </pic:cNvPicPr>
                  </pic:nvPicPr>
                  <pic:blipFill rotWithShape="1">
                    <a:blip r:embed="rId77"/>
                    <a:srcRect r="4813"/>
                    <a:stretch/>
                  </pic:blipFill>
                  <pic:spPr bwMode="auto">
                    <a:xfrm>
                      <a:off x="0" y="0"/>
                      <a:ext cx="5300745" cy="656339"/>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E5A696C" w14:textId="77777777" w:rsidR="009F682F" w:rsidRDefault="00000000">
      <w:pPr>
        <w:ind w:left="1080"/>
        <w:jc w:val="both"/>
      </w:pPr>
      <w:r>
        <w:rPr>
          <w:noProof/>
        </w:rPr>
        <w:drawing>
          <wp:inline distT="0" distB="0" distL="114300" distR="114300" wp14:anchorId="5662093B" wp14:editId="7AE1AFF6">
            <wp:extent cx="5289550" cy="722460"/>
            <wp:effectExtent l="19050" t="19050" r="6350" b="20955"/>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
                    <pic:cNvPicPr>
                      <a:picLocks noChangeAspect="1"/>
                    </pic:cNvPicPr>
                  </pic:nvPicPr>
                  <pic:blipFill rotWithShape="1">
                    <a:blip r:embed="rId78"/>
                    <a:srcRect r="6778"/>
                    <a:stretch/>
                  </pic:blipFill>
                  <pic:spPr bwMode="auto">
                    <a:xfrm>
                      <a:off x="0" y="0"/>
                      <a:ext cx="5312782" cy="725633"/>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8B1ECA" w14:textId="77777777" w:rsidR="009F682F" w:rsidRDefault="00000000">
      <w:pPr>
        <w:ind w:left="1080"/>
        <w:jc w:val="both"/>
      </w:pPr>
      <w:r>
        <w:rPr>
          <w:noProof/>
        </w:rPr>
        <w:lastRenderedPageBreak/>
        <w:drawing>
          <wp:inline distT="0" distB="0" distL="114300" distR="114300" wp14:anchorId="14109649" wp14:editId="5C84E6A3">
            <wp:extent cx="5264150" cy="764343"/>
            <wp:effectExtent l="19050" t="19050" r="12700" b="17145"/>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
                    <pic:cNvPicPr>
                      <a:picLocks noChangeAspect="1"/>
                    </pic:cNvPicPr>
                  </pic:nvPicPr>
                  <pic:blipFill rotWithShape="1">
                    <a:blip r:embed="rId79"/>
                    <a:srcRect l="855" t="-778" r="4523" b="778"/>
                    <a:stretch/>
                  </pic:blipFill>
                  <pic:spPr bwMode="auto">
                    <a:xfrm>
                      <a:off x="0" y="0"/>
                      <a:ext cx="5284823" cy="767345"/>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28FAF5" w14:textId="77777777" w:rsidR="009F682F" w:rsidRDefault="00000000">
      <w:pPr>
        <w:ind w:left="1080"/>
        <w:jc w:val="both"/>
      </w:pPr>
      <w:r>
        <w:rPr>
          <w:noProof/>
        </w:rPr>
        <w:drawing>
          <wp:inline distT="0" distB="0" distL="114300" distR="114300" wp14:anchorId="62487C92" wp14:editId="5A5F8BBE">
            <wp:extent cx="5277485" cy="589266"/>
            <wp:effectExtent l="19050" t="19050" r="18415" b="20955"/>
            <wp:docPr id="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
                    <pic:cNvPicPr>
                      <a:picLocks noChangeAspect="1"/>
                    </pic:cNvPicPr>
                  </pic:nvPicPr>
                  <pic:blipFill rotWithShape="1">
                    <a:blip r:embed="rId80"/>
                    <a:srcRect r="6156"/>
                    <a:stretch/>
                  </pic:blipFill>
                  <pic:spPr bwMode="auto">
                    <a:xfrm>
                      <a:off x="0" y="0"/>
                      <a:ext cx="5368431" cy="599421"/>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305F19" w14:textId="2C26F2B4" w:rsidR="009F682F" w:rsidRDefault="002B34CB">
      <w:pPr>
        <w:ind w:left="1080"/>
        <w:jc w:val="both"/>
        <w:rPr>
          <w:rFonts w:eastAsia="SimSun"/>
          <w:color w:val="000000"/>
        </w:rPr>
      </w:pPr>
      <w:r>
        <w:rPr>
          <w:rFonts w:eastAsia="SimSun"/>
          <w:color w:val="000000"/>
        </w:rPr>
        <w:t>+</w:t>
      </w:r>
      <w:r w:rsidR="00000000">
        <w:rPr>
          <w:rFonts w:eastAsia="SimSun"/>
          <w:color w:val="000000"/>
        </w:rPr>
        <w:t>Cấu hình địa chỉ IP phù hợp cho các interface và bật các interface đó lên.</w:t>
      </w:r>
    </w:p>
    <w:p w14:paraId="32BD109C" w14:textId="5699C618" w:rsidR="009F682F" w:rsidRDefault="002B34CB">
      <w:pPr>
        <w:ind w:left="1080"/>
        <w:jc w:val="both"/>
        <w:rPr>
          <w:rFonts w:eastAsia="SimSun"/>
          <w:color w:val="000000"/>
          <w:lang w:val="en-US"/>
        </w:rPr>
      </w:pPr>
      <w:r>
        <w:rPr>
          <w:rFonts w:eastAsia="SimSun"/>
          <w:color w:val="000000"/>
          <w:lang w:val="en-US"/>
        </w:rPr>
        <w:t xml:space="preserve">+ </w:t>
      </w:r>
      <w:r w:rsidR="00000000">
        <w:rPr>
          <w:rFonts w:eastAsia="SimSun"/>
          <w:color w:val="000000"/>
          <w:lang w:val="en-US"/>
        </w:rPr>
        <w:t>R1:</w:t>
      </w:r>
    </w:p>
    <w:p w14:paraId="1A32F1F0" w14:textId="77777777" w:rsidR="009F682F" w:rsidRDefault="00000000">
      <w:pPr>
        <w:ind w:left="1080"/>
        <w:jc w:val="both"/>
      </w:pPr>
      <w:r>
        <w:rPr>
          <w:noProof/>
        </w:rPr>
        <w:drawing>
          <wp:inline distT="0" distB="0" distL="114300" distR="114300" wp14:anchorId="51BACD74" wp14:editId="12F35BC9">
            <wp:extent cx="5277968" cy="2527300"/>
            <wp:effectExtent l="19050" t="19050" r="18415" b="25400"/>
            <wp:docPr id="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
                    <pic:cNvPicPr>
                      <a:picLocks noChangeAspect="1"/>
                    </pic:cNvPicPr>
                  </pic:nvPicPr>
                  <pic:blipFill rotWithShape="1">
                    <a:blip r:embed="rId81"/>
                    <a:srcRect r="5989"/>
                    <a:stretch/>
                  </pic:blipFill>
                  <pic:spPr bwMode="auto">
                    <a:xfrm>
                      <a:off x="0" y="0"/>
                      <a:ext cx="5282593" cy="2529515"/>
                    </a:xfrm>
                    <a:prstGeom prst="rect">
                      <a:avLst/>
                    </a:prstGeom>
                    <a:noFill/>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14:paraId="2F783FAF" w14:textId="529A9371" w:rsidR="009F682F" w:rsidRDefault="002B34CB">
      <w:pPr>
        <w:ind w:left="1080"/>
        <w:jc w:val="both"/>
        <w:rPr>
          <w:lang w:val="en-US"/>
        </w:rPr>
      </w:pPr>
      <w:r>
        <w:rPr>
          <w:lang w:val="en-US"/>
        </w:rPr>
        <w:t xml:space="preserve">+ </w:t>
      </w:r>
      <w:r w:rsidR="00000000">
        <w:rPr>
          <w:lang w:val="en-US"/>
        </w:rPr>
        <w:t xml:space="preserve">Kiểm tra lại bằng lệnh </w:t>
      </w:r>
      <w:r w:rsidR="00000000" w:rsidRPr="002B34CB">
        <w:rPr>
          <w:i/>
          <w:iCs/>
          <w:lang w:val="en-US"/>
        </w:rPr>
        <w:t>do show run</w:t>
      </w:r>
      <w:r w:rsidR="00000000">
        <w:rPr>
          <w:lang w:val="en-US"/>
        </w:rPr>
        <w:t>:</w:t>
      </w:r>
    </w:p>
    <w:p w14:paraId="332FD898" w14:textId="77777777" w:rsidR="009F682F" w:rsidRDefault="00000000">
      <w:pPr>
        <w:ind w:left="1080"/>
        <w:jc w:val="both"/>
      </w:pPr>
      <w:r>
        <w:rPr>
          <w:noProof/>
        </w:rPr>
        <w:drawing>
          <wp:inline distT="0" distB="0" distL="114300" distR="114300" wp14:anchorId="7853059B" wp14:editId="7C736922">
            <wp:extent cx="5310741" cy="2609850"/>
            <wp:effectExtent l="19050" t="19050" r="23495" b="19050"/>
            <wp:docPr id="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5"/>
                    <pic:cNvPicPr>
                      <a:picLocks noChangeAspect="1"/>
                    </pic:cNvPicPr>
                  </pic:nvPicPr>
                  <pic:blipFill rotWithShape="1">
                    <a:blip r:embed="rId82"/>
                    <a:srcRect r="4956"/>
                    <a:stretch/>
                  </pic:blipFill>
                  <pic:spPr bwMode="auto">
                    <a:xfrm>
                      <a:off x="0" y="0"/>
                      <a:ext cx="5318627" cy="2613726"/>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7B6180" w14:textId="77777777" w:rsidR="002B34CB" w:rsidRDefault="002B34CB">
      <w:pPr>
        <w:ind w:left="1080"/>
        <w:jc w:val="both"/>
        <w:rPr>
          <w:lang w:val="en-US"/>
        </w:rPr>
      </w:pPr>
    </w:p>
    <w:p w14:paraId="02DE4473" w14:textId="77777777" w:rsidR="002B34CB" w:rsidRDefault="002B34CB">
      <w:pPr>
        <w:ind w:left="1080"/>
        <w:jc w:val="both"/>
        <w:rPr>
          <w:lang w:val="en-US"/>
        </w:rPr>
      </w:pPr>
    </w:p>
    <w:p w14:paraId="7A980CC0" w14:textId="77777777" w:rsidR="002B34CB" w:rsidRDefault="002B34CB">
      <w:pPr>
        <w:ind w:left="1080"/>
        <w:jc w:val="both"/>
        <w:rPr>
          <w:lang w:val="en-US"/>
        </w:rPr>
      </w:pPr>
    </w:p>
    <w:p w14:paraId="229D022E" w14:textId="77777777" w:rsidR="002B34CB" w:rsidRDefault="002B34CB">
      <w:pPr>
        <w:ind w:left="1080"/>
        <w:jc w:val="both"/>
        <w:rPr>
          <w:lang w:val="en-US"/>
        </w:rPr>
      </w:pPr>
    </w:p>
    <w:p w14:paraId="4D9505A7" w14:textId="7300C4E3" w:rsidR="009F682F" w:rsidRDefault="002B34CB">
      <w:pPr>
        <w:ind w:left="1080"/>
        <w:jc w:val="both"/>
        <w:rPr>
          <w:lang w:val="en-US"/>
        </w:rPr>
      </w:pPr>
      <w:r>
        <w:rPr>
          <w:lang w:val="en-US"/>
        </w:rPr>
        <w:lastRenderedPageBreak/>
        <w:t xml:space="preserve">+ </w:t>
      </w:r>
      <w:r w:rsidR="00000000">
        <w:rPr>
          <w:lang w:val="en-US"/>
        </w:rPr>
        <w:t>R2:</w:t>
      </w:r>
    </w:p>
    <w:p w14:paraId="6906A79D" w14:textId="77777777" w:rsidR="009F682F" w:rsidRDefault="00000000">
      <w:pPr>
        <w:ind w:left="1080"/>
        <w:jc w:val="both"/>
      </w:pPr>
      <w:r>
        <w:rPr>
          <w:noProof/>
        </w:rPr>
        <w:drawing>
          <wp:inline distT="0" distB="0" distL="114300" distR="114300" wp14:anchorId="54446F1A" wp14:editId="6B6281E7">
            <wp:extent cx="5257800" cy="2386141"/>
            <wp:effectExtent l="19050" t="19050" r="19050" b="14605"/>
            <wp:docPr id="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
                    <pic:cNvPicPr>
                      <a:picLocks noChangeAspect="1"/>
                    </pic:cNvPicPr>
                  </pic:nvPicPr>
                  <pic:blipFill rotWithShape="1">
                    <a:blip r:embed="rId83"/>
                    <a:srcRect l="309" t="-1489" r="4778" b="1489"/>
                    <a:stretch/>
                  </pic:blipFill>
                  <pic:spPr bwMode="auto">
                    <a:xfrm>
                      <a:off x="0" y="0"/>
                      <a:ext cx="5264339" cy="2389109"/>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592AF8" w14:textId="50A35CD8" w:rsidR="009F682F" w:rsidRDefault="002B34CB">
      <w:pPr>
        <w:ind w:left="1080"/>
        <w:jc w:val="both"/>
      </w:pPr>
      <w:r>
        <w:rPr>
          <w:lang w:val="en-US"/>
        </w:rPr>
        <w:t xml:space="preserve">+ </w:t>
      </w:r>
      <w:r w:rsidR="00000000">
        <w:rPr>
          <w:lang w:val="en-US"/>
        </w:rPr>
        <w:t xml:space="preserve">Kiểm tra lại bằng lệnh </w:t>
      </w:r>
      <w:r w:rsidR="00000000" w:rsidRPr="002B34CB">
        <w:rPr>
          <w:i/>
          <w:iCs/>
          <w:lang w:val="en-US"/>
        </w:rPr>
        <w:t>do show run</w:t>
      </w:r>
      <w:r w:rsidR="00000000">
        <w:rPr>
          <w:lang w:val="en-US"/>
        </w:rPr>
        <w:t>:</w:t>
      </w:r>
    </w:p>
    <w:p w14:paraId="5AD24C60" w14:textId="77777777" w:rsidR="009F682F" w:rsidRDefault="00000000">
      <w:pPr>
        <w:ind w:left="1080"/>
        <w:jc w:val="both"/>
      </w:pPr>
      <w:r>
        <w:rPr>
          <w:noProof/>
        </w:rPr>
        <w:drawing>
          <wp:inline distT="0" distB="0" distL="114300" distR="114300" wp14:anchorId="6CE1EFF0" wp14:editId="4007940E">
            <wp:extent cx="5257800" cy="2093338"/>
            <wp:effectExtent l="19050" t="19050" r="19050" b="21590"/>
            <wp:docPr id="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4"/>
                    <pic:cNvPicPr>
                      <a:picLocks noChangeAspect="1"/>
                    </pic:cNvPicPr>
                  </pic:nvPicPr>
                  <pic:blipFill rotWithShape="1">
                    <a:blip r:embed="rId84"/>
                    <a:srcRect r="8061"/>
                    <a:stretch/>
                  </pic:blipFill>
                  <pic:spPr bwMode="auto">
                    <a:xfrm>
                      <a:off x="0" y="0"/>
                      <a:ext cx="5264440" cy="2095981"/>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C8E860" w14:textId="70B8FFAA" w:rsidR="009F682F" w:rsidRDefault="002B34CB">
      <w:pPr>
        <w:ind w:left="1080"/>
        <w:jc w:val="both"/>
        <w:rPr>
          <w:lang w:val="en-US"/>
        </w:rPr>
      </w:pPr>
      <w:r>
        <w:rPr>
          <w:lang w:val="en-US"/>
        </w:rPr>
        <w:t xml:space="preserve">+ </w:t>
      </w:r>
      <w:r w:rsidR="00000000">
        <w:rPr>
          <w:lang w:val="en-US"/>
        </w:rPr>
        <w:t>R3:</w:t>
      </w:r>
    </w:p>
    <w:p w14:paraId="46877B20" w14:textId="77777777" w:rsidR="009F682F" w:rsidRDefault="00000000">
      <w:pPr>
        <w:ind w:left="1080"/>
        <w:jc w:val="both"/>
      </w:pPr>
      <w:r>
        <w:rPr>
          <w:noProof/>
        </w:rPr>
        <w:drawing>
          <wp:inline distT="0" distB="0" distL="114300" distR="114300" wp14:anchorId="5CFF8925" wp14:editId="16056D1B">
            <wp:extent cx="5243040" cy="2501900"/>
            <wp:effectExtent l="19050" t="19050" r="15240" b="12700"/>
            <wp:docPr id="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6"/>
                    <pic:cNvPicPr>
                      <a:picLocks noChangeAspect="1"/>
                    </pic:cNvPicPr>
                  </pic:nvPicPr>
                  <pic:blipFill rotWithShape="1">
                    <a:blip r:embed="rId85"/>
                    <a:srcRect r="5846"/>
                    <a:stretch/>
                  </pic:blipFill>
                  <pic:spPr bwMode="auto">
                    <a:xfrm>
                      <a:off x="0" y="0"/>
                      <a:ext cx="5246974" cy="2503777"/>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8B42B4" w14:textId="0B70B820" w:rsidR="009F682F" w:rsidRDefault="002B34CB">
      <w:pPr>
        <w:ind w:left="1080"/>
        <w:jc w:val="both"/>
      </w:pPr>
      <w:r>
        <w:rPr>
          <w:lang w:val="en-US"/>
        </w:rPr>
        <w:t xml:space="preserve">+ </w:t>
      </w:r>
      <w:r w:rsidR="00000000">
        <w:rPr>
          <w:lang w:val="en-US"/>
        </w:rPr>
        <w:t xml:space="preserve">Kiểm tra lại bằng lệnh </w:t>
      </w:r>
      <w:r w:rsidR="00000000" w:rsidRPr="002B34CB">
        <w:rPr>
          <w:i/>
          <w:iCs/>
          <w:lang w:val="en-US"/>
        </w:rPr>
        <w:t>do show run</w:t>
      </w:r>
      <w:r w:rsidR="00000000">
        <w:rPr>
          <w:lang w:val="en-US"/>
        </w:rPr>
        <w:t>:</w:t>
      </w:r>
    </w:p>
    <w:p w14:paraId="378AE98E" w14:textId="77777777" w:rsidR="009F682F" w:rsidRDefault="00000000">
      <w:pPr>
        <w:ind w:left="1080"/>
        <w:jc w:val="both"/>
      </w:pPr>
      <w:r>
        <w:rPr>
          <w:noProof/>
        </w:rPr>
        <w:lastRenderedPageBreak/>
        <w:drawing>
          <wp:inline distT="0" distB="0" distL="114300" distR="114300" wp14:anchorId="113DEA4E" wp14:editId="6E7FDA87">
            <wp:extent cx="5219700" cy="2180606"/>
            <wp:effectExtent l="19050" t="19050" r="19050" b="10160"/>
            <wp:docPr id="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
                    <pic:cNvPicPr>
                      <a:picLocks noChangeAspect="1"/>
                    </pic:cNvPicPr>
                  </pic:nvPicPr>
                  <pic:blipFill rotWithShape="1">
                    <a:blip r:embed="rId86"/>
                    <a:srcRect r="9091"/>
                    <a:stretch/>
                  </pic:blipFill>
                  <pic:spPr bwMode="auto">
                    <a:xfrm>
                      <a:off x="0" y="0"/>
                      <a:ext cx="5228439" cy="2184257"/>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2EB138" w14:textId="2D76274B" w:rsidR="009F682F" w:rsidRDefault="002B34CB">
      <w:pPr>
        <w:ind w:left="1080"/>
        <w:jc w:val="both"/>
        <w:rPr>
          <w:lang w:val="en-US"/>
        </w:rPr>
      </w:pPr>
      <w:r>
        <w:rPr>
          <w:lang w:val="en-US"/>
        </w:rPr>
        <w:t xml:space="preserve">+ </w:t>
      </w:r>
      <w:r w:rsidR="00000000">
        <w:rPr>
          <w:lang w:val="en-US"/>
        </w:rPr>
        <w:t>R4:</w:t>
      </w:r>
    </w:p>
    <w:p w14:paraId="055199DF" w14:textId="77777777" w:rsidR="009F682F" w:rsidRDefault="00000000">
      <w:pPr>
        <w:ind w:left="1080"/>
        <w:jc w:val="both"/>
      </w:pPr>
      <w:r>
        <w:rPr>
          <w:noProof/>
        </w:rPr>
        <w:drawing>
          <wp:inline distT="0" distB="0" distL="114300" distR="114300" wp14:anchorId="65C29D9F" wp14:editId="1AADFF6C">
            <wp:extent cx="5241089" cy="3689350"/>
            <wp:effectExtent l="19050" t="19050" r="17145" b="25400"/>
            <wp:docPr id="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8"/>
                    <pic:cNvPicPr>
                      <a:picLocks noChangeAspect="1"/>
                    </pic:cNvPicPr>
                  </pic:nvPicPr>
                  <pic:blipFill rotWithShape="1">
                    <a:blip r:embed="rId87"/>
                    <a:srcRect r="4747"/>
                    <a:stretch/>
                  </pic:blipFill>
                  <pic:spPr bwMode="auto">
                    <a:xfrm>
                      <a:off x="0" y="0"/>
                      <a:ext cx="5245787" cy="3692657"/>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88C266" w14:textId="6AB89EC1" w:rsidR="009F682F" w:rsidRDefault="002B34CB">
      <w:pPr>
        <w:ind w:left="1080"/>
        <w:jc w:val="both"/>
      </w:pPr>
      <w:r>
        <w:rPr>
          <w:lang w:val="en-US"/>
        </w:rPr>
        <w:t xml:space="preserve">+ </w:t>
      </w:r>
      <w:r w:rsidR="00000000">
        <w:rPr>
          <w:lang w:val="en-US"/>
        </w:rPr>
        <w:t>Kiểm tra lại bằng lệnh do show run:</w:t>
      </w:r>
    </w:p>
    <w:p w14:paraId="67969A58" w14:textId="77777777" w:rsidR="009F682F" w:rsidRDefault="00000000">
      <w:pPr>
        <w:ind w:left="1080"/>
        <w:jc w:val="both"/>
      </w:pPr>
      <w:r>
        <w:rPr>
          <w:noProof/>
        </w:rPr>
        <w:lastRenderedPageBreak/>
        <w:drawing>
          <wp:inline distT="0" distB="0" distL="114300" distR="114300" wp14:anchorId="244A7089" wp14:editId="7894AA52">
            <wp:extent cx="5257800" cy="2100725"/>
            <wp:effectExtent l="19050" t="19050" r="19050" b="13970"/>
            <wp:docPr id="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9"/>
                    <pic:cNvPicPr>
                      <a:picLocks noChangeAspect="1"/>
                    </pic:cNvPicPr>
                  </pic:nvPicPr>
                  <pic:blipFill rotWithShape="1">
                    <a:blip r:embed="rId88"/>
                    <a:srcRect r="6096"/>
                    <a:stretch/>
                  </pic:blipFill>
                  <pic:spPr bwMode="auto">
                    <a:xfrm>
                      <a:off x="0" y="0"/>
                      <a:ext cx="5262586" cy="2102637"/>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AC1343" w14:textId="75D61F3A" w:rsidR="009F682F" w:rsidRDefault="002B34CB">
      <w:pPr>
        <w:ind w:left="1080"/>
        <w:jc w:val="both"/>
        <w:rPr>
          <w:lang w:val="en-US"/>
        </w:rPr>
      </w:pPr>
      <w:r>
        <w:rPr>
          <w:lang w:val="en-US"/>
        </w:rPr>
        <w:t xml:space="preserve">+ </w:t>
      </w:r>
      <w:r w:rsidR="00000000">
        <w:rPr>
          <w:lang w:val="en-US"/>
        </w:rPr>
        <w:t>PC1:</w:t>
      </w:r>
    </w:p>
    <w:p w14:paraId="3F6BBD64" w14:textId="6EFF5A20" w:rsidR="009F682F" w:rsidRDefault="00000000">
      <w:pPr>
        <w:ind w:left="1080"/>
        <w:jc w:val="both"/>
        <w:rPr>
          <w:lang w:val="en-US"/>
        </w:rPr>
      </w:pPr>
      <w:r>
        <w:rPr>
          <w:noProof/>
        </w:rPr>
        <w:drawing>
          <wp:inline distT="0" distB="0" distL="114300" distR="114300" wp14:anchorId="6B42BC92" wp14:editId="5A14E76E">
            <wp:extent cx="5302250" cy="2263653"/>
            <wp:effectExtent l="19050" t="19050" r="12700" b="22860"/>
            <wp:docPr id="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0"/>
                    <pic:cNvPicPr>
                      <a:picLocks noChangeAspect="1"/>
                    </pic:cNvPicPr>
                  </pic:nvPicPr>
                  <pic:blipFill>
                    <a:blip r:embed="rId89"/>
                    <a:stretch>
                      <a:fillRect/>
                    </a:stretch>
                  </pic:blipFill>
                  <pic:spPr>
                    <a:xfrm>
                      <a:off x="0" y="0"/>
                      <a:ext cx="5312688" cy="2268109"/>
                    </a:xfrm>
                    <a:prstGeom prst="rect">
                      <a:avLst/>
                    </a:prstGeom>
                    <a:noFill/>
                    <a:ln>
                      <a:solidFill>
                        <a:schemeClr val="tx1">
                          <a:lumMod val="75000"/>
                          <a:lumOff val="25000"/>
                        </a:schemeClr>
                      </a:solidFill>
                    </a:ln>
                  </pic:spPr>
                </pic:pic>
              </a:graphicData>
            </a:graphic>
          </wp:inline>
        </w:drawing>
      </w:r>
    </w:p>
    <w:p w14:paraId="55315E6E" w14:textId="77777777" w:rsidR="002B34CB" w:rsidRDefault="002B34CB">
      <w:pPr>
        <w:ind w:left="1080"/>
        <w:jc w:val="both"/>
        <w:rPr>
          <w:lang w:val="en-US"/>
        </w:rPr>
      </w:pPr>
    </w:p>
    <w:p w14:paraId="234D8D2E" w14:textId="77777777" w:rsidR="009F682F" w:rsidRDefault="00000000">
      <w:pPr>
        <w:numPr>
          <w:ilvl w:val="0"/>
          <w:numId w:val="3"/>
        </w:numPr>
        <w:jc w:val="both"/>
        <w:rPr>
          <w:b/>
        </w:rPr>
      </w:pPr>
      <w:r>
        <w:t>Cấu hình 1 loopback interface trên mỗi router (1.1.1.1/32 cho R1, 2.2.2.2/32 cho R2, v.v.)</w:t>
      </w:r>
    </w:p>
    <w:p w14:paraId="712DEE1B" w14:textId="4B828C24" w:rsidR="009F682F" w:rsidRPr="002B34CB" w:rsidRDefault="002B34CB">
      <w:pPr>
        <w:ind w:left="1080"/>
        <w:jc w:val="both"/>
        <w:rPr>
          <w:bCs/>
          <w:lang w:val="en-US"/>
        </w:rPr>
      </w:pPr>
      <w:r>
        <w:rPr>
          <w:bCs/>
          <w:lang w:val="en-US"/>
        </w:rPr>
        <w:t xml:space="preserve">+ </w:t>
      </w:r>
      <w:r w:rsidR="00000000" w:rsidRPr="002B34CB">
        <w:rPr>
          <w:bCs/>
          <w:lang w:val="en-US"/>
        </w:rPr>
        <w:t>Cấu hình R4:</w:t>
      </w:r>
    </w:p>
    <w:p w14:paraId="0A147E31" w14:textId="77777777" w:rsidR="009F682F" w:rsidRDefault="00000000">
      <w:pPr>
        <w:ind w:left="1080"/>
        <w:jc w:val="both"/>
      </w:pPr>
      <w:r>
        <w:rPr>
          <w:noProof/>
        </w:rPr>
        <w:drawing>
          <wp:inline distT="0" distB="0" distL="114300" distR="114300" wp14:anchorId="6020A5E5" wp14:editId="1DDD11C8">
            <wp:extent cx="5346700" cy="1802999"/>
            <wp:effectExtent l="19050" t="19050" r="25400" b="26035"/>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rotWithShape="1">
                    <a:blip r:embed="rId90"/>
                    <a:srcRect r="5516"/>
                    <a:stretch/>
                  </pic:blipFill>
                  <pic:spPr bwMode="auto">
                    <a:xfrm>
                      <a:off x="0" y="0"/>
                      <a:ext cx="5350499" cy="1804280"/>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39E55B" w14:textId="2157D2B4" w:rsidR="009F682F" w:rsidRDefault="00000000">
      <w:pPr>
        <w:ind w:left="1080"/>
        <w:jc w:val="both"/>
      </w:pPr>
      <w:r>
        <w:rPr>
          <w:noProof/>
        </w:rPr>
        <w:lastRenderedPageBreak/>
        <w:drawing>
          <wp:inline distT="0" distB="0" distL="114300" distR="114300" wp14:anchorId="2D410B55" wp14:editId="059F9B96">
            <wp:extent cx="5238750" cy="2630686"/>
            <wp:effectExtent l="19050" t="19050" r="19050" b="17780"/>
            <wp:docPr id="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2"/>
                    <pic:cNvPicPr>
                      <a:picLocks noChangeAspect="1"/>
                    </pic:cNvPicPr>
                  </pic:nvPicPr>
                  <pic:blipFill rotWithShape="1">
                    <a:blip r:embed="rId91"/>
                    <a:srcRect r="5953"/>
                    <a:stretch/>
                  </pic:blipFill>
                  <pic:spPr bwMode="auto">
                    <a:xfrm>
                      <a:off x="0" y="0"/>
                      <a:ext cx="5248709" cy="2635687"/>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507F00" w14:textId="77777777" w:rsidR="00EF73C8" w:rsidRDefault="00EF73C8" w:rsidP="00EF73C8">
      <w:pPr>
        <w:numPr>
          <w:ilvl w:val="0"/>
          <w:numId w:val="3"/>
        </w:numPr>
        <w:jc w:val="both"/>
      </w:pPr>
      <w:r>
        <w:t>Cấu hình OSPF trên mỗi router:</w:t>
      </w:r>
    </w:p>
    <w:p w14:paraId="7B24E888" w14:textId="77777777" w:rsidR="00EF73C8" w:rsidRDefault="00EF73C8" w:rsidP="00EF73C8">
      <w:pPr>
        <w:numPr>
          <w:ilvl w:val="1"/>
          <w:numId w:val="3"/>
        </w:numPr>
        <w:jc w:val="both"/>
      </w:pPr>
      <w:r>
        <w:t>Bật OSPF trên mỗi interface (bao gồm cả loopback interface), không cần cấu hình OSPF cho nối kết từ R1 đến ISPR1.</w:t>
      </w:r>
    </w:p>
    <w:p w14:paraId="51F998D3" w14:textId="77777777" w:rsidR="00EF73C8" w:rsidRDefault="00EF73C8" w:rsidP="00EF73C8">
      <w:pPr>
        <w:numPr>
          <w:ilvl w:val="1"/>
          <w:numId w:val="3"/>
        </w:numPr>
        <w:jc w:val="both"/>
      </w:pPr>
      <w:r>
        <w:t>Cấu hình passive interface phù hợp (bao gồm cả loopback interface)</w:t>
      </w:r>
    </w:p>
    <w:p w14:paraId="6F68B463" w14:textId="77777777" w:rsidR="00EF73C8" w:rsidRDefault="00EF73C8" w:rsidP="00EF73C8">
      <w:pPr>
        <w:jc w:val="both"/>
        <w:rPr>
          <w:lang w:val="en-US"/>
        </w:rPr>
      </w:pPr>
      <w:r>
        <w:rPr>
          <w:lang w:val="en-US"/>
        </w:rPr>
        <w:tab/>
      </w:r>
      <w:r>
        <w:rPr>
          <w:lang w:val="en-US"/>
        </w:rPr>
        <w:tab/>
      </w:r>
      <w:r>
        <w:rPr>
          <w:lang w:val="en-US"/>
        </w:rPr>
        <w:tab/>
      </w:r>
    </w:p>
    <w:p w14:paraId="413B058B" w14:textId="08F92F8F" w:rsidR="00EF73C8" w:rsidRDefault="00EF73C8" w:rsidP="00EF73C8">
      <w:pPr>
        <w:numPr>
          <w:ilvl w:val="0"/>
          <w:numId w:val="3"/>
        </w:numPr>
        <w:jc w:val="both"/>
      </w:pPr>
      <w:r>
        <w:t>Cấu hình R1 là (ASBR Autonomous System Boundary Router) để quảng bá default route tới các router khác.</w:t>
      </w:r>
    </w:p>
    <w:p w14:paraId="7B20BFCD" w14:textId="16CB4C39" w:rsidR="009F682F" w:rsidRDefault="002B34CB">
      <w:pPr>
        <w:ind w:left="1080"/>
        <w:jc w:val="both"/>
        <w:rPr>
          <w:lang w:val="en-US"/>
        </w:rPr>
      </w:pPr>
      <w:r>
        <w:rPr>
          <w:lang w:val="en-US"/>
        </w:rPr>
        <w:t xml:space="preserve">+ </w:t>
      </w:r>
      <w:r w:rsidR="00000000">
        <w:rPr>
          <w:lang w:val="en-US"/>
        </w:rPr>
        <w:t>Cấu hình OSPF:</w:t>
      </w:r>
    </w:p>
    <w:p w14:paraId="326B2352" w14:textId="77777777" w:rsidR="009F682F" w:rsidRDefault="00000000">
      <w:pPr>
        <w:ind w:left="1080"/>
        <w:jc w:val="both"/>
      </w:pPr>
      <w:r>
        <w:rPr>
          <w:noProof/>
        </w:rPr>
        <w:drawing>
          <wp:inline distT="0" distB="0" distL="114300" distR="114300" wp14:anchorId="02334228" wp14:editId="61501BD1">
            <wp:extent cx="5270500" cy="666475"/>
            <wp:effectExtent l="19050" t="19050" r="25400" b="19685"/>
            <wp:docPr id="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3"/>
                    <pic:cNvPicPr>
                      <a:picLocks noChangeAspect="1"/>
                    </pic:cNvPicPr>
                  </pic:nvPicPr>
                  <pic:blipFill rotWithShape="1">
                    <a:blip r:embed="rId92"/>
                    <a:srcRect r="5598"/>
                    <a:stretch/>
                  </pic:blipFill>
                  <pic:spPr bwMode="auto">
                    <a:xfrm>
                      <a:off x="0" y="0"/>
                      <a:ext cx="5305559" cy="670908"/>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336C067" w14:textId="3A3259F4" w:rsidR="009F682F" w:rsidRDefault="002B34CB">
      <w:pPr>
        <w:ind w:left="1080"/>
        <w:jc w:val="both"/>
        <w:rPr>
          <w:lang w:val="en-US"/>
        </w:rPr>
      </w:pPr>
      <w:r>
        <w:rPr>
          <w:lang w:val="en-US"/>
        </w:rPr>
        <w:t xml:space="preserve">+ </w:t>
      </w:r>
      <w:r w:rsidR="00000000">
        <w:rPr>
          <w:lang w:val="en-US"/>
        </w:rPr>
        <w:t>Cấu hình R3:</w:t>
      </w:r>
    </w:p>
    <w:p w14:paraId="7680116C" w14:textId="77777777" w:rsidR="009F682F" w:rsidRDefault="00000000">
      <w:pPr>
        <w:ind w:left="1080"/>
        <w:jc w:val="both"/>
      </w:pPr>
      <w:r>
        <w:rPr>
          <w:noProof/>
        </w:rPr>
        <w:drawing>
          <wp:inline distT="0" distB="0" distL="114300" distR="114300" wp14:anchorId="085C0D79" wp14:editId="418C838F">
            <wp:extent cx="5308600" cy="2390643"/>
            <wp:effectExtent l="19050" t="19050" r="25400" b="10160"/>
            <wp:docPr id="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4"/>
                    <pic:cNvPicPr>
                      <a:picLocks noChangeAspect="1"/>
                    </pic:cNvPicPr>
                  </pic:nvPicPr>
                  <pic:blipFill rotWithShape="1">
                    <a:blip r:embed="rId93"/>
                    <a:srcRect r="3957"/>
                    <a:stretch/>
                  </pic:blipFill>
                  <pic:spPr bwMode="auto">
                    <a:xfrm>
                      <a:off x="0" y="0"/>
                      <a:ext cx="5313298" cy="2392759"/>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294C8E" w14:textId="7B3BDF32" w:rsidR="009F682F" w:rsidRDefault="002B34CB">
      <w:pPr>
        <w:ind w:left="1080"/>
        <w:jc w:val="both"/>
        <w:rPr>
          <w:lang w:val="en-US"/>
        </w:rPr>
      </w:pPr>
      <w:r>
        <w:rPr>
          <w:lang w:val="en-US"/>
        </w:rPr>
        <w:t xml:space="preserve">+ </w:t>
      </w:r>
      <w:r w:rsidR="00000000">
        <w:rPr>
          <w:lang w:val="en-US"/>
        </w:rPr>
        <w:t>Cấu hình R2:</w:t>
      </w:r>
    </w:p>
    <w:p w14:paraId="0D6AA1DB" w14:textId="77777777" w:rsidR="009F682F" w:rsidRDefault="00000000">
      <w:pPr>
        <w:ind w:left="1080"/>
        <w:jc w:val="both"/>
      </w:pPr>
      <w:r>
        <w:rPr>
          <w:noProof/>
        </w:rPr>
        <w:lastRenderedPageBreak/>
        <w:drawing>
          <wp:inline distT="0" distB="0" distL="114300" distR="114300" wp14:anchorId="40EA983B" wp14:editId="3445F186">
            <wp:extent cx="5246163" cy="3219450"/>
            <wp:effectExtent l="19050" t="19050" r="12065" b="19050"/>
            <wp:docPr id="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5"/>
                    <pic:cNvPicPr>
                      <a:picLocks noChangeAspect="1"/>
                    </pic:cNvPicPr>
                  </pic:nvPicPr>
                  <pic:blipFill rotWithShape="1">
                    <a:blip r:embed="rId94"/>
                    <a:srcRect r="4629"/>
                    <a:stretch/>
                  </pic:blipFill>
                  <pic:spPr bwMode="auto">
                    <a:xfrm>
                      <a:off x="0" y="0"/>
                      <a:ext cx="5250636" cy="3222195"/>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CFFFDC" w14:textId="573C83BC" w:rsidR="009F682F" w:rsidRDefault="002B34CB">
      <w:pPr>
        <w:ind w:left="1080"/>
        <w:jc w:val="both"/>
        <w:rPr>
          <w:lang w:val="en-US"/>
        </w:rPr>
      </w:pPr>
      <w:r>
        <w:rPr>
          <w:lang w:val="en-US"/>
        </w:rPr>
        <w:t xml:space="preserve">+ </w:t>
      </w:r>
      <w:r w:rsidR="00000000">
        <w:rPr>
          <w:lang w:val="en-US"/>
        </w:rPr>
        <w:t>Cấu hình R1:</w:t>
      </w:r>
    </w:p>
    <w:p w14:paraId="1C9788B2" w14:textId="77777777" w:rsidR="009F682F" w:rsidRDefault="00000000">
      <w:pPr>
        <w:ind w:left="1080"/>
        <w:jc w:val="both"/>
      </w:pPr>
      <w:r>
        <w:rPr>
          <w:noProof/>
        </w:rPr>
        <w:drawing>
          <wp:inline distT="0" distB="0" distL="114300" distR="114300" wp14:anchorId="3A6ECDB5" wp14:editId="5225F40D">
            <wp:extent cx="5264150" cy="3046790"/>
            <wp:effectExtent l="19050" t="19050" r="12700" b="20320"/>
            <wp:docPr id="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7"/>
                    <pic:cNvPicPr>
                      <a:picLocks noChangeAspect="1"/>
                    </pic:cNvPicPr>
                  </pic:nvPicPr>
                  <pic:blipFill rotWithShape="1">
                    <a:blip r:embed="rId95"/>
                    <a:srcRect r="5240"/>
                    <a:stretch/>
                  </pic:blipFill>
                  <pic:spPr bwMode="auto">
                    <a:xfrm>
                      <a:off x="0" y="0"/>
                      <a:ext cx="5270396" cy="3050405"/>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63CC1C" w14:textId="77777777" w:rsidR="009F682F" w:rsidRDefault="00000000">
      <w:pPr>
        <w:ind w:left="1080"/>
        <w:jc w:val="both"/>
      </w:pPr>
      <w:r>
        <w:rPr>
          <w:noProof/>
        </w:rPr>
        <w:drawing>
          <wp:inline distT="0" distB="0" distL="114300" distR="114300" wp14:anchorId="0A7288D3" wp14:editId="20F77E4E">
            <wp:extent cx="5308600" cy="760998"/>
            <wp:effectExtent l="19050" t="19050" r="25400" b="20320"/>
            <wp:docPr id="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8"/>
                    <pic:cNvPicPr>
                      <a:picLocks noChangeAspect="1"/>
                    </pic:cNvPicPr>
                  </pic:nvPicPr>
                  <pic:blipFill rotWithShape="1">
                    <a:blip r:embed="rId96"/>
                    <a:srcRect r="5690"/>
                    <a:stretch/>
                  </pic:blipFill>
                  <pic:spPr bwMode="auto">
                    <a:xfrm>
                      <a:off x="0" y="0"/>
                      <a:ext cx="5336736" cy="765031"/>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9A37E6" w14:textId="335045D7" w:rsidR="009F682F" w:rsidRDefault="002B34CB">
      <w:pPr>
        <w:ind w:left="1080"/>
        <w:jc w:val="both"/>
        <w:rPr>
          <w:lang w:val="en-US"/>
        </w:rPr>
      </w:pPr>
      <w:r>
        <w:rPr>
          <w:lang w:val="en-US"/>
        </w:rPr>
        <w:t xml:space="preserve">+ </w:t>
      </w:r>
      <w:r w:rsidR="00000000">
        <w:rPr>
          <w:lang w:val="en-US"/>
        </w:rPr>
        <w:t xml:space="preserve">Dùng lệnh </w:t>
      </w:r>
      <w:r w:rsidR="00000000" w:rsidRPr="002B34CB">
        <w:rPr>
          <w:i/>
          <w:iCs/>
          <w:lang w:val="en-US"/>
        </w:rPr>
        <w:t>show ip protocols</w:t>
      </w:r>
      <w:r w:rsidR="00000000">
        <w:rPr>
          <w:lang w:val="en-US"/>
        </w:rPr>
        <w:t>:</w:t>
      </w:r>
    </w:p>
    <w:p w14:paraId="065F316C" w14:textId="77777777" w:rsidR="009F682F" w:rsidRDefault="00000000">
      <w:pPr>
        <w:ind w:left="1080"/>
        <w:jc w:val="both"/>
      </w:pPr>
      <w:r>
        <w:rPr>
          <w:noProof/>
        </w:rPr>
        <w:lastRenderedPageBreak/>
        <w:drawing>
          <wp:inline distT="0" distB="0" distL="114300" distR="114300" wp14:anchorId="4BF68FC4" wp14:editId="32589802">
            <wp:extent cx="5270500" cy="2779375"/>
            <wp:effectExtent l="19050" t="19050" r="25400" b="21590"/>
            <wp:docPr id="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9"/>
                    <pic:cNvPicPr>
                      <a:picLocks noChangeAspect="1"/>
                    </pic:cNvPicPr>
                  </pic:nvPicPr>
                  <pic:blipFill rotWithShape="1">
                    <a:blip r:embed="rId97"/>
                    <a:srcRect r="6564"/>
                    <a:stretch/>
                  </pic:blipFill>
                  <pic:spPr bwMode="auto">
                    <a:xfrm>
                      <a:off x="0" y="0"/>
                      <a:ext cx="5278459" cy="2783572"/>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64308A" w14:textId="432DEC66" w:rsidR="009F682F" w:rsidRPr="002B34CB" w:rsidRDefault="002B34CB" w:rsidP="002B34CB">
      <w:pPr>
        <w:ind w:left="1080"/>
        <w:jc w:val="both"/>
        <w:rPr>
          <w:lang w:val="en-US"/>
        </w:rPr>
      </w:pPr>
      <w:r>
        <w:rPr>
          <w:lang w:val="en-US"/>
        </w:rPr>
        <w:t xml:space="preserve">+ </w:t>
      </w:r>
      <w:r w:rsidR="00000000">
        <w:rPr>
          <w:lang w:val="en-US"/>
        </w:rPr>
        <w:t xml:space="preserve">Dùng lệnh </w:t>
      </w:r>
      <w:r w:rsidR="00000000" w:rsidRPr="002B34CB">
        <w:rPr>
          <w:i/>
          <w:iCs/>
          <w:lang w:val="en-US"/>
        </w:rPr>
        <w:t>show ip osps database</w:t>
      </w:r>
      <w:r w:rsidR="00000000">
        <w:rPr>
          <w:lang w:val="en-US"/>
        </w:rPr>
        <w:t>:</w:t>
      </w:r>
    </w:p>
    <w:p w14:paraId="79A6D893" w14:textId="77777777" w:rsidR="009F682F" w:rsidRDefault="00000000">
      <w:pPr>
        <w:ind w:left="1080"/>
        <w:jc w:val="both"/>
      </w:pPr>
      <w:r>
        <w:rPr>
          <w:noProof/>
        </w:rPr>
        <w:drawing>
          <wp:inline distT="0" distB="0" distL="114300" distR="114300" wp14:anchorId="1DF871A8" wp14:editId="19A3D7C9">
            <wp:extent cx="5302250" cy="2551670"/>
            <wp:effectExtent l="19050" t="19050" r="12700" b="20320"/>
            <wp:docPr id="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0"/>
                    <pic:cNvPicPr>
                      <a:picLocks noChangeAspect="1"/>
                    </pic:cNvPicPr>
                  </pic:nvPicPr>
                  <pic:blipFill rotWithShape="1">
                    <a:blip r:embed="rId98"/>
                    <a:srcRect r="5418"/>
                    <a:stretch/>
                  </pic:blipFill>
                  <pic:spPr bwMode="auto">
                    <a:xfrm>
                      <a:off x="0" y="0"/>
                      <a:ext cx="5315920" cy="2558249"/>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87C445" w14:textId="07F9FF30" w:rsidR="009F682F" w:rsidRPr="002B34CB" w:rsidRDefault="002B34CB" w:rsidP="002B34CB">
      <w:pPr>
        <w:ind w:left="1080"/>
        <w:jc w:val="both"/>
        <w:rPr>
          <w:lang w:val="en-US"/>
        </w:rPr>
      </w:pPr>
      <w:r>
        <w:rPr>
          <w:lang w:val="en-US"/>
        </w:rPr>
        <w:t xml:space="preserve">+ </w:t>
      </w:r>
      <w:r w:rsidR="00000000">
        <w:rPr>
          <w:lang w:val="en-US"/>
        </w:rPr>
        <w:t xml:space="preserve">Dùng lệnh </w:t>
      </w:r>
      <w:r w:rsidR="00000000" w:rsidRPr="002B34CB">
        <w:rPr>
          <w:i/>
          <w:iCs/>
          <w:lang w:val="en-US"/>
        </w:rPr>
        <w:t>show ip osps neighbor</w:t>
      </w:r>
      <w:r w:rsidR="00000000">
        <w:rPr>
          <w:lang w:val="en-US"/>
        </w:rPr>
        <w:t>:</w:t>
      </w:r>
    </w:p>
    <w:p w14:paraId="50813660" w14:textId="77777777" w:rsidR="009F682F" w:rsidRDefault="00000000">
      <w:pPr>
        <w:ind w:left="1080"/>
        <w:jc w:val="both"/>
      </w:pPr>
      <w:r>
        <w:rPr>
          <w:noProof/>
        </w:rPr>
        <w:drawing>
          <wp:inline distT="0" distB="0" distL="114300" distR="114300" wp14:anchorId="5DDC1524" wp14:editId="0A1F22B2">
            <wp:extent cx="5340350" cy="804379"/>
            <wp:effectExtent l="19050" t="19050" r="12700" b="15240"/>
            <wp:docPr id="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1"/>
                    <pic:cNvPicPr>
                      <a:picLocks noChangeAspect="1"/>
                    </pic:cNvPicPr>
                  </pic:nvPicPr>
                  <pic:blipFill rotWithShape="1">
                    <a:blip r:embed="rId99"/>
                    <a:srcRect r="5562"/>
                    <a:stretch/>
                  </pic:blipFill>
                  <pic:spPr bwMode="auto">
                    <a:xfrm>
                      <a:off x="0" y="0"/>
                      <a:ext cx="5373598" cy="809387"/>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0FDA45" w14:textId="1E0EDE89" w:rsidR="009F682F" w:rsidRDefault="002B34CB">
      <w:pPr>
        <w:ind w:left="1080"/>
        <w:jc w:val="both"/>
        <w:rPr>
          <w:lang w:val="en-US"/>
        </w:rPr>
      </w:pPr>
      <w:r>
        <w:rPr>
          <w:lang w:val="en-US"/>
        </w:rPr>
        <w:t xml:space="preserve">+ </w:t>
      </w:r>
      <w:r w:rsidR="00000000">
        <w:rPr>
          <w:lang w:val="en-US"/>
        </w:rPr>
        <w:t xml:space="preserve">Dùng lệnh </w:t>
      </w:r>
      <w:r w:rsidR="00000000" w:rsidRPr="002B34CB">
        <w:rPr>
          <w:i/>
          <w:iCs/>
          <w:lang w:val="en-US"/>
        </w:rPr>
        <w:t>show ip osps interface</w:t>
      </w:r>
      <w:r w:rsidR="00000000">
        <w:rPr>
          <w:lang w:val="en-US"/>
        </w:rPr>
        <w:t>:</w:t>
      </w:r>
    </w:p>
    <w:p w14:paraId="63353C64" w14:textId="77777777" w:rsidR="009F682F" w:rsidRDefault="009F682F">
      <w:pPr>
        <w:ind w:left="1080"/>
        <w:jc w:val="both"/>
      </w:pPr>
    </w:p>
    <w:p w14:paraId="0C5AB26E" w14:textId="0E46953D" w:rsidR="009F682F" w:rsidRDefault="00000000">
      <w:pPr>
        <w:ind w:left="1080"/>
        <w:jc w:val="both"/>
      </w:pPr>
      <w:r>
        <w:rPr>
          <w:noProof/>
        </w:rPr>
        <w:lastRenderedPageBreak/>
        <w:drawing>
          <wp:inline distT="0" distB="0" distL="114300" distR="114300" wp14:anchorId="01238B96" wp14:editId="58CBB815">
            <wp:extent cx="5410200" cy="3995927"/>
            <wp:effectExtent l="0" t="0" r="0" b="5080"/>
            <wp:docPr id="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2"/>
                    <pic:cNvPicPr>
                      <a:picLocks noChangeAspect="1"/>
                    </pic:cNvPicPr>
                  </pic:nvPicPr>
                  <pic:blipFill>
                    <a:blip r:embed="rId100"/>
                    <a:stretch>
                      <a:fillRect/>
                    </a:stretch>
                  </pic:blipFill>
                  <pic:spPr>
                    <a:xfrm>
                      <a:off x="0" y="0"/>
                      <a:ext cx="5420486" cy="4003524"/>
                    </a:xfrm>
                    <a:prstGeom prst="rect">
                      <a:avLst/>
                    </a:prstGeom>
                    <a:noFill/>
                    <a:ln>
                      <a:noFill/>
                    </a:ln>
                  </pic:spPr>
                </pic:pic>
              </a:graphicData>
            </a:graphic>
          </wp:inline>
        </w:drawing>
      </w:r>
    </w:p>
    <w:p w14:paraId="44D801A1" w14:textId="77777777" w:rsidR="00EF73C8" w:rsidRDefault="00EF73C8">
      <w:pPr>
        <w:ind w:left="1080"/>
        <w:jc w:val="both"/>
      </w:pPr>
    </w:p>
    <w:p w14:paraId="32D7EFD2" w14:textId="04500E70" w:rsidR="00EF73C8" w:rsidRPr="00EF73C8" w:rsidRDefault="00EF73C8" w:rsidP="00EF73C8">
      <w:pPr>
        <w:numPr>
          <w:ilvl w:val="0"/>
          <w:numId w:val="3"/>
        </w:numPr>
        <w:jc w:val="both"/>
        <w:rPr>
          <w:b/>
        </w:rPr>
      </w:pPr>
      <w:r>
        <w:t xml:space="preserve">Hiển thị routing table của các router </w:t>
      </w:r>
      <w:r>
        <w:rPr>
          <w:color w:val="FF0000"/>
        </w:rPr>
        <w:t>(chụp hình minh họa).</w:t>
      </w:r>
    </w:p>
    <w:p w14:paraId="0E7BE13C" w14:textId="51F006C2" w:rsidR="009F682F" w:rsidRDefault="002B34CB">
      <w:pPr>
        <w:ind w:left="1080"/>
        <w:jc w:val="both"/>
        <w:rPr>
          <w:lang w:val="en-US"/>
        </w:rPr>
      </w:pPr>
      <w:r>
        <w:rPr>
          <w:lang w:val="en-US"/>
        </w:rPr>
        <w:t xml:space="preserve">+ </w:t>
      </w:r>
      <w:r w:rsidR="00000000">
        <w:rPr>
          <w:lang w:val="en-US"/>
        </w:rPr>
        <w:t xml:space="preserve">Kiểm tra bảng định tuyến </w:t>
      </w:r>
      <w:r>
        <w:rPr>
          <w:lang w:val="en-US"/>
        </w:rPr>
        <w:t xml:space="preserve">R1, </w:t>
      </w:r>
      <w:r w:rsidR="00000000">
        <w:rPr>
          <w:lang w:val="en-US"/>
        </w:rPr>
        <w:t>R2,</w:t>
      </w:r>
      <w:r>
        <w:rPr>
          <w:lang w:val="en-US"/>
        </w:rPr>
        <w:t xml:space="preserve"> </w:t>
      </w:r>
      <w:r w:rsidR="00000000">
        <w:rPr>
          <w:lang w:val="en-US"/>
        </w:rPr>
        <w:t>R3,</w:t>
      </w:r>
      <w:r>
        <w:rPr>
          <w:lang w:val="en-US"/>
        </w:rPr>
        <w:t xml:space="preserve"> </w:t>
      </w:r>
      <w:r w:rsidR="00000000">
        <w:rPr>
          <w:lang w:val="en-US"/>
        </w:rPr>
        <w:t>R4:</w:t>
      </w:r>
    </w:p>
    <w:p w14:paraId="417C61E9" w14:textId="35D12C03" w:rsidR="009F682F" w:rsidRDefault="002B34CB">
      <w:pPr>
        <w:ind w:left="1080"/>
        <w:jc w:val="both"/>
        <w:rPr>
          <w:lang w:val="en-US"/>
        </w:rPr>
      </w:pPr>
      <w:r>
        <w:rPr>
          <w:lang w:val="en-US"/>
        </w:rPr>
        <w:t xml:space="preserve">+ </w:t>
      </w:r>
      <w:r w:rsidR="00000000">
        <w:rPr>
          <w:lang w:val="en-US"/>
        </w:rPr>
        <w:t>R2:</w:t>
      </w:r>
    </w:p>
    <w:p w14:paraId="5BC4FA70" w14:textId="77777777" w:rsidR="009F682F" w:rsidRDefault="00000000">
      <w:pPr>
        <w:ind w:left="1080"/>
        <w:jc w:val="both"/>
      </w:pPr>
      <w:r>
        <w:rPr>
          <w:noProof/>
        </w:rPr>
        <w:drawing>
          <wp:inline distT="0" distB="0" distL="114300" distR="114300" wp14:anchorId="0753D617" wp14:editId="4C129722">
            <wp:extent cx="5345864" cy="3238500"/>
            <wp:effectExtent l="19050" t="19050" r="26670" b="19050"/>
            <wp:docPr id="9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3"/>
                    <pic:cNvPicPr>
                      <a:picLocks noChangeAspect="1"/>
                    </pic:cNvPicPr>
                  </pic:nvPicPr>
                  <pic:blipFill rotWithShape="1">
                    <a:blip r:embed="rId101"/>
                    <a:srcRect r="5953"/>
                    <a:stretch/>
                  </pic:blipFill>
                  <pic:spPr bwMode="auto">
                    <a:xfrm>
                      <a:off x="0" y="0"/>
                      <a:ext cx="5348970" cy="3240382"/>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C88FE0" w14:textId="3A5BC2A9" w:rsidR="009F682F" w:rsidRDefault="002B34CB">
      <w:pPr>
        <w:ind w:left="1080"/>
        <w:jc w:val="both"/>
        <w:rPr>
          <w:lang w:val="en-US"/>
        </w:rPr>
      </w:pPr>
      <w:r>
        <w:rPr>
          <w:lang w:val="en-US"/>
        </w:rPr>
        <w:lastRenderedPageBreak/>
        <w:t xml:space="preserve">+ </w:t>
      </w:r>
      <w:r w:rsidR="00000000">
        <w:rPr>
          <w:lang w:val="en-US"/>
        </w:rPr>
        <w:t>R3:</w:t>
      </w:r>
    </w:p>
    <w:p w14:paraId="5F446182" w14:textId="77777777" w:rsidR="009F682F" w:rsidRDefault="00000000">
      <w:pPr>
        <w:ind w:left="1080"/>
        <w:jc w:val="both"/>
        <w:rPr>
          <w:lang w:val="en-US"/>
        </w:rPr>
      </w:pPr>
      <w:r>
        <w:rPr>
          <w:noProof/>
        </w:rPr>
        <w:drawing>
          <wp:inline distT="0" distB="0" distL="114300" distR="114300" wp14:anchorId="24B83B4C" wp14:editId="3EC5283B">
            <wp:extent cx="5226050" cy="3188897"/>
            <wp:effectExtent l="19050" t="19050" r="12700" b="12065"/>
            <wp:docPr id="9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4"/>
                    <pic:cNvPicPr>
                      <a:picLocks noChangeAspect="1"/>
                    </pic:cNvPicPr>
                  </pic:nvPicPr>
                  <pic:blipFill rotWithShape="1">
                    <a:blip r:embed="rId102"/>
                    <a:srcRect r="5562"/>
                    <a:stretch/>
                  </pic:blipFill>
                  <pic:spPr bwMode="auto">
                    <a:xfrm>
                      <a:off x="0" y="0"/>
                      <a:ext cx="5230448" cy="3191580"/>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5DAFF6" w14:textId="59E94038" w:rsidR="009F682F" w:rsidRDefault="002B34CB">
      <w:pPr>
        <w:ind w:left="1080"/>
        <w:jc w:val="both"/>
        <w:rPr>
          <w:lang w:val="en-US"/>
        </w:rPr>
      </w:pPr>
      <w:r>
        <w:rPr>
          <w:lang w:val="en-US"/>
        </w:rPr>
        <w:t xml:space="preserve">+ </w:t>
      </w:r>
      <w:r w:rsidR="00000000">
        <w:rPr>
          <w:lang w:val="en-US"/>
        </w:rPr>
        <w:t>R4:</w:t>
      </w:r>
    </w:p>
    <w:p w14:paraId="6E34543E" w14:textId="77777777" w:rsidR="009F682F" w:rsidRDefault="00000000">
      <w:pPr>
        <w:ind w:left="1080"/>
        <w:jc w:val="both"/>
      </w:pPr>
      <w:r>
        <w:rPr>
          <w:noProof/>
        </w:rPr>
        <w:drawing>
          <wp:inline distT="0" distB="0" distL="114300" distR="114300" wp14:anchorId="63758B67" wp14:editId="2DC3C8DC">
            <wp:extent cx="5207284" cy="3359150"/>
            <wp:effectExtent l="19050" t="19050" r="12700" b="12700"/>
            <wp:docPr id="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25"/>
                    <pic:cNvPicPr>
                      <a:picLocks noChangeAspect="1"/>
                    </pic:cNvPicPr>
                  </pic:nvPicPr>
                  <pic:blipFill rotWithShape="1">
                    <a:blip r:embed="rId103"/>
                    <a:srcRect r="7486"/>
                    <a:stretch/>
                  </pic:blipFill>
                  <pic:spPr bwMode="auto">
                    <a:xfrm>
                      <a:off x="0" y="0"/>
                      <a:ext cx="5213844" cy="3363382"/>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90D398" w14:textId="78F2E27C" w:rsidR="009F682F" w:rsidRDefault="002B34CB">
      <w:pPr>
        <w:ind w:left="1080"/>
        <w:jc w:val="both"/>
        <w:rPr>
          <w:lang w:val="en-US"/>
        </w:rPr>
      </w:pPr>
      <w:r>
        <w:rPr>
          <w:lang w:val="en-US"/>
        </w:rPr>
        <w:t xml:space="preserve">+ </w:t>
      </w:r>
      <w:r w:rsidR="00000000">
        <w:rPr>
          <w:lang w:val="en-US"/>
        </w:rPr>
        <w:t>R1:</w:t>
      </w:r>
    </w:p>
    <w:p w14:paraId="539770AA" w14:textId="28DF43D3" w:rsidR="009F682F" w:rsidRPr="004B68FE" w:rsidRDefault="00000000" w:rsidP="004B68FE">
      <w:pPr>
        <w:ind w:left="1080"/>
        <w:jc w:val="both"/>
        <w:rPr>
          <w:lang w:val="en-US"/>
        </w:rPr>
      </w:pPr>
      <w:r>
        <w:rPr>
          <w:noProof/>
        </w:rPr>
        <w:lastRenderedPageBreak/>
        <w:drawing>
          <wp:inline distT="0" distB="0" distL="114300" distR="114300" wp14:anchorId="3F8EAA70" wp14:editId="1B8D1F1E">
            <wp:extent cx="5207864" cy="3479800"/>
            <wp:effectExtent l="19050" t="19050" r="12065" b="25400"/>
            <wp:docPr id="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6"/>
                    <pic:cNvPicPr>
                      <a:picLocks noChangeAspect="1"/>
                    </pic:cNvPicPr>
                  </pic:nvPicPr>
                  <pic:blipFill rotWithShape="1">
                    <a:blip r:embed="rId104"/>
                    <a:srcRect r="5882"/>
                    <a:stretch/>
                  </pic:blipFill>
                  <pic:spPr bwMode="auto">
                    <a:xfrm>
                      <a:off x="0" y="0"/>
                      <a:ext cx="5210111" cy="3481301"/>
                    </a:xfrm>
                    <a:prstGeom prst="rect">
                      <a:avLst/>
                    </a:prstGeom>
                    <a:noFill/>
                    <a:ln w="9525" cap="flat" cmpd="sng" algn="ctr">
                      <a:solidFill>
                        <a:sysClr val="windowText" lastClr="000000">
                          <a:lumMod val="75000"/>
                          <a:lumOff val="2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DEA066" w14:textId="77777777" w:rsidR="009F682F" w:rsidRDefault="009F682F">
      <w:pPr>
        <w:ind w:left="720"/>
        <w:jc w:val="both"/>
      </w:pPr>
    </w:p>
    <w:p w14:paraId="5CBC3C99" w14:textId="77777777" w:rsidR="009F682F" w:rsidRDefault="00000000">
      <w:pPr>
        <w:numPr>
          <w:ilvl w:val="0"/>
          <w:numId w:val="2"/>
        </w:numPr>
        <w:jc w:val="both"/>
        <w:rPr>
          <w:b/>
        </w:rPr>
      </w:pPr>
      <w:r>
        <w:rPr>
          <w:b/>
        </w:rPr>
        <w:t>Vạch đường động sử dụng giao thức EIGRP (</w:t>
      </w:r>
      <w:r>
        <w:rPr>
          <w:color w:val="FF0000"/>
        </w:rPr>
        <w:t>Không bắt buộc</w:t>
      </w:r>
      <w:r>
        <w:rPr>
          <w:b/>
        </w:rPr>
        <w:t>)</w:t>
      </w:r>
    </w:p>
    <w:p w14:paraId="3C6DA7BA" w14:textId="77777777" w:rsidR="009F682F" w:rsidRDefault="00000000">
      <w:pPr>
        <w:ind w:left="720"/>
        <w:jc w:val="both"/>
      </w:pPr>
      <w:r>
        <w:t xml:space="preserve">Xem </w:t>
      </w:r>
      <w:hyperlink r:id="rId105">
        <w:r>
          <w:rPr>
            <w:color w:val="1155CC"/>
            <w:u w:val="single"/>
          </w:rPr>
          <w:t>video hướng dẫn</w:t>
        </w:r>
      </w:hyperlink>
      <w:r>
        <w:t xml:space="preserve"> và thực hiện các yêu cầu sau:</w:t>
      </w:r>
    </w:p>
    <w:p w14:paraId="55C864DC" w14:textId="77777777" w:rsidR="009F682F" w:rsidRDefault="00000000">
      <w:pPr>
        <w:ind w:firstLine="720"/>
        <w:jc w:val="both"/>
      </w:pPr>
      <w:r>
        <w:t xml:space="preserve">Sử dụng file </w:t>
      </w:r>
      <w:r>
        <w:rPr>
          <w:i/>
        </w:rPr>
        <w:t>Lab03-05 - EIGRP Configuration.pkt</w:t>
      </w:r>
      <w:r>
        <w:t>, thực hiện:</w:t>
      </w:r>
    </w:p>
    <w:p w14:paraId="03D2210B" w14:textId="77777777" w:rsidR="009F682F" w:rsidRDefault="00000000">
      <w:pPr>
        <w:numPr>
          <w:ilvl w:val="0"/>
          <w:numId w:val="3"/>
        </w:numPr>
        <w:jc w:val="both"/>
        <w:rPr>
          <w:b/>
        </w:rPr>
      </w:pPr>
      <w:r>
        <w:t>Cấu hình hostname và địa chỉ IP cho mỗi thiết bị trong sơ đồ mạng. Bật các interface của các router lên.</w:t>
      </w:r>
    </w:p>
    <w:p w14:paraId="2F4A63A9" w14:textId="77777777" w:rsidR="009F682F" w:rsidRDefault="00000000">
      <w:pPr>
        <w:numPr>
          <w:ilvl w:val="0"/>
          <w:numId w:val="3"/>
        </w:numPr>
        <w:jc w:val="both"/>
        <w:rPr>
          <w:b/>
        </w:rPr>
      </w:pPr>
      <w:r>
        <w:t>Cấu hình 1 loopback interface trên mỗi router (1.1.1.1/32 cho R1, 2.2.2.2/32 cho R2, v.v.)</w:t>
      </w:r>
    </w:p>
    <w:p w14:paraId="53DE1ADE" w14:textId="77777777" w:rsidR="009F682F" w:rsidRDefault="00000000">
      <w:pPr>
        <w:numPr>
          <w:ilvl w:val="0"/>
          <w:numId w:val="3"/>
        </w:numPr>
        <w:jc w:val="both"/>
        <w:rPr>
          <w:b/>
        </w:rPr>
      </w:pPr>
      <w:r>
        <w:t>Cấu hình EIGRP trên mỗi router:</w:t>
      </w:r>
    </w:p>
    <w:p w14:paraId="0AB993A3" w14:textId="77777777" w:rsidR="009F682F" w:rsidRDefault="00000000">
      <w:pPr>
        <w:numPr>
          <w:ilvl w:val="1"/>
          <w:numId w:val="3"/>
        </w:numPr>
        <w:jc w:val="both"/>
      </w:pPr>
      <w:r>
        <w:t>Tắt chức năng auto-summary</w:t>
      </w:r>
    </w:p>
    <w:p w14:paraId="0C6197A7" w14:textId="77777777" w:rsidR="009F682F" w:rsidRDefault="00000000">
      <w:pPr>
        <w:numPr>
          <w:ilvl w:val="1"/>
          <w:numId w:val="3"/>
        </w:numPr>
        <w:jc w:val="both"/>
      </w:pPr>
      <w:r>
        <w:t>Bật EIGRP trên mỗi interface (bao gồm cả loopback interface)</w:t>
      </w:r>
    </w:p>
    <w:p w14:paraId="1703A76E" w14:textId="77777777" w:rsidR="009F682F" w:rsidRDefault="00000000">
      <w:pPr>
        <w:numPr>
          <w:ilvl w:val="1"/>
          <w:numId w:val="3"/>
        </w:numPr>
        <w:jc w:val="both"/>
      </w:pPr>
      <w:r>
        <w:t>Cấu hình passive interface phù hợp (bao gồm cả loopback interface)</w:t>
      </w:r>
    </w:p>
    <w:p w14:paraId="023ADE90" w14:textId="77777777" w:rsidR="009F682F" w:rsidRDefault="00000000">
      <w:pPr>
        <w:numPr>
          <w:ilvl w:val="0"/>
          <w:numId w:val="3"/>
        </w:numPr>
        <w:jc w:val="both"/>
        <w:rPr>
          <w:b/>
        </w:rPr>
      </w:pPr>
      <w:r>
        <w:rPr>
          <w:color w:val="FF0000"/>
        </w:rPr>
        <w:t>KHÔNG CẦN</w:t>
      </w:r>
      <w:r>
        <w:t xml:space="preserve"> cấu hình R1 hỗ trợ unequal-cost load-balancing khi gửi dữ liệu tới địa chỉ 192.168.4.0/24</w:t>
      </w:r>
    </w:p>
    <w:p w14:paraId="2778E540" w14:textId="77777777" w:rsidR="009F682F" w:rsidRDefault="00000000">
      <w:pPr>
        <w:numPr>
          <w:ilvl w:val="0"/>
          <w:numId w:val="3"/>
        </w:numPr>
        <w:jc w:val="both"/>
        <w:rPr>
          <w:b/>
        </w:rPr>
      </w:pPr>
      <w:r>
        <w:t xml:space="preserve">Hiển thị routing table của các router </w:t>
      </w:r>
      <w:r>
        <w:rPr>
          <w:color w:val="FF0000"/>
        </w:rPr>
        <w:t>(chụp hình minh họa).</w:t>
      </w:r>
    </w:p>
    <w:p w14:paraId="63FF7ECC" w14:textId="77777777" w:rsidR="009F682F" w:rsidRDefault="00000000">
      <w:pPr>
        <w:jc w:val="center"/>
      </w:pPr>
      <w:r>
        <w:t>--- Hết ---</w:t>
      </w:r>
    </w:p>
    <w:sectPr w:rsidR="009F682F">
      <w:headerReference w:type="default" r:id="rId10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3D986" w14:textId="77777777" w:rsidR="00D9525B" w:rsidRDefault="00D9525B">
      <w:pPr>
        <w:spacing w:line="240" w:lineRule="auto"/>
      </w:pPr>
      <w:r>
        <w:separator/>
      </w:r>
    </w:p>
  </w:endnote>
  <w:endnote w:type="continuationSeparator" w:id="0">
    <w:p w14:paraId="78176778" w14:textId="77777777" w:rsidR="00D9525B" w:rsidRDefault="00D952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3DD1E" w14:textId="77777777" w:rsidR="00D9525B" w:rsidRDefault="00D9525B">
      <w:r>
        <w:separator/>
      </w:r>
    </w:p>
  </w:footnote>
  <w:footnote w:type="continuationSeparator" w:id="0">
    <w:p w14:paraId="19924304" w14:textId="77777777" w:rsidR="00D9525B" w:rsidRDefault="00D952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65487" w14:textId="77777777" w:rsidR="009F682F" w:rsidRDefault="00000000">
    <w:pPr>
      <w:ind w:left="90"/>
    </w:pPr>
    <w:r>
      <w:t>Mạng và Truyền thông dữ liệu (CT293) - Khoa CNTT&amp;TT - Đại học Cần Thơ</w:t>
    </w:r>
  </w:p>
  <w:p w14:paraId="7F459F79" w14:textId="77777777" w:rsidR="009F682F" w:rsidRDefault="00000000">
    <w:r>
      <w:pict w14:anchorId="69BFE975">
        <v:rect id="_x0000_i1025" style="width:0;height:1.5pt" o:hralign="center" o:hrstd="t" o:hr="t" fillcolor="#a0a0a0" stroked="f"/>
      </w:pict>
    </w:r>
  </w:p>
  <w:p w14:paraId="2D03DC65" w14:textId="77777777" w:rsidR="009F682F" w:rsidRDefault="009F68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eastAsia="Arial" w:hAnsi="Arial" w:cs="Arial"/>
        <w:b/>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053208E"/>
    <w:multiLevelType w:val="multilevel"/>
    <w:tmpl w:val="00532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316254745">
    <w:abstractNumId w:val="1"/>
  </w:num>
  <w:num w:numId="2" w16cid:durableId="1893998603">
    <w:abstractNumId w:val="0"/>
  </w:num>
  <w:num w:numId="3" w16cid:durableId="20940070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82F"/>
    <w:rsid w:val="00092E8A"/>
    <w:rsid w:val="00111EA8"/>
    <w:rsid w:val="0017492D"/>
    <w:rsid w:val="001C1EB7"/>
    <w:rsid w:val="002B34CB"/>
    <w:rsid w:val="004B68FE"/>
    <w:rsid w:val="009F682F"/>
    <w:rsid w:val="00D9525B"/>
    <w:rsid w:val="00EF73C8"/>
    <w:rsid w:val="021D58AB"/>
    <w:rsid w:val="0B056B21"/>
    <w:rsid w:val="16811D7F"/>
    <w:rsid w:val="22454C4F"/>
    <w:rsid w:val="251D6DF2"/>
    <w:rsid w:val="27A37A95"/>
    <w:rsid w:val="30A030A9"/>
    <w:rsid w:val="409D1C34"/>
    <w:rsid w:val="41703F20"/>
    <w:rsid w:val="5B233327"/>
    <w:rsid w:val="5CD05834"/>
    <w:rsid w:val="5E047F4B"/>
    <w:rsid w:val="687703F0"/>
    <w:rsid w:val="69977CA6"/>
    <w:rsid w:val="6E5F7FBC"/>
    <w:rsid w:val="74B25C81"/>
    <w:rsid w:val="7C952C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7A73285"/>
  <w15:docId w15:val="{25FE3421-BC16-44CE-B998-FFBCCE3B3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heading 4"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line="276" w:lineRule="auto"/>
    </w:pPr>
    <w:rPr>
      <w:rFonts w:ascii="Arial" w:eastAsia="Arial" w:hAnsi="Arial" w:cs="Arial"/>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after="320"/>
    </w:pPr>
    <w:rPr>
      <w:color w:val="666666"/>
      <w:sz w:val="30"/>
      <w:szCs w:val="30"/>
    </w:rPr>
  </w:style>
  <w:style w:type="paragraph" w:styleId="Title">
    <w:name w:val="Title"/>
    <w:basedOn w:val="Normal"/>
    <w:next w:val="Normal"/>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tblPr>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9.png"/><Relationship Id="rId107" Type="http://schemas.openxmlformats.org/officeDocument/2006/relationships/fontTable" Target="fontTable.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hyperlink" Target="https://www.youtube.com/watch?v=MQcCr3QW1vE&amp;list=PLxbwE86jKRgMpuZuLBivzlM8s2Dk5lXBQ&amp;index=33" TargetMode="External"/><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footnotes" Target="footnote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93.png"/><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www.youtube.com/watch?v=LeLRWjfylcs&amp;list=PLxbwE86jKRgMpuZuLBivzlM8s2Dk5lXBQ&amp;index=49" TargetMode="External"/><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iRkFE_lpYgc&amp;list=PLxbwE86jKRgMpuZuLBivzlM8s2Dk5lXBQ&amp;index=31" TargetMode="External"/><Relationship Id="rId49" Type="http://schemas.openxmlformats.org/officeDocument/2006/relationships/image" Target="media/image41.png"/><Relationship Id="rId57" Type="http://schemas.openxmlformats.org/officeDocument/2006/relationships/image" Target="media/image48.png"/><Relationship Id="rId106"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hyperlink" Target="https://www.youtube.com/watch?v=ffnJ5oBIObY&amp;list=PLxbwE86jKRgMpuZuLBivzlM8s2Dk5lXBQ&amp;index=47" TargetMode="External"/><Relationship Id="rId8" Type="http://schemas.openxmlformats.org/officeDocument/2006/relationships/hyperlink" Target="https://www.youtube.com/watch?v=-tq7f3xtyLQ&amp;list=PLxbwE86jKRgMpuZuLBivzlM8s2Dk5lXBQ&amp;index=29" TargetMode="External"/><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35</Pages>
  <Words>1086</Words>
  <Characters>6191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BUU LOC</dc:creator>
  <cp:lastModifiedBy>Thiên Đỉnh</cp:lastModifiedBy>
  <cp:revision>5</cp:revision>
  <dcterms:created xsi:type="dcterms:W3CDTF">2023-10-16T01:45:00Z</dcterms:created>
  <dcterms:modified xsi:type="dcterms:W3CDTF">2023-10-18T15:01:00Z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B86943446ACF4CFFA9AB01E26BD6E055</vt:lpwstr>
  </property>
</Properties>
</file>